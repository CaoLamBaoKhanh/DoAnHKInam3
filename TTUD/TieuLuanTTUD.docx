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3F2" w:rsidRDefault="002C03F2">
      <w:pPr>
        <w:spacing w:after="0" w:line="312" w:lineRule="auto"/>
        <w:jc w:val="center"/>
        <w:rPr>
          <w:rFonts w:ascii="Times New Roman" w:hAnsi="Times New Roman" w:cs="Times New Roman"/>
          <w:b/>
          <w:sz w:val="26"/>
          <w:szCs w:val="26"/>
        </w:rPr>
      </w:pPr>
      <w:bookmarkStart w:id="0" w:name="_GoBack"/>
      <w:bookmarkEnd w:id="0"/>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TRƯỜNG ĐẠI HỌC GIAO THÔNG VẬN TẢI</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PHÂN HIỆU TẠI THÀNH PHỐ HỒ CHÍ MINH</w:t>
      </w: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extent cx="971550" cy="971550"/>
            <wp:effectExtent l="0" t="0" r="0" b="0"/>
            <wp:docPr id="9" name="image6.png" descr="Description: 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9" name="image6.png" descr="Description: http://ined.utc.edu.vn/sites/ined.utc.edu.vn/files/styles/medium/public/logo.png?itok=JEfoqp8q"/>
                    <pic:cNvPicPr preferRelativeResize="0"/>
                  </pic:nvPicPr>
                  <pic:blipFill>
                    <a:blip r:embed="rId9"/>
                    <a:srcRect/>
                    <a:stretch>
                      <a:fillRect/>
                    </a:stretch>
                  </pic:blipFill>
                  <pic:spPr>
                    <a:xfrm>
                      <a:off x="0" y="0"/>
                      <a:ext cx="971550" cy="971550"/>
                    </a:xfrm>
                    <a:prstGeom prst="rect">
                      <a:avLst/>
                    </a:prstGeom>
                  </pic:spPr>
                </pic:pic>
              </a:graphicData>
            </a:graphic>
          </wp:inline>
        </w:drawing>
      </w: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BÁO CÁO ĐỒ ÁN</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ĐỀ TÀI:</w:t>
      </w:r>
    </w:p>
    <w:p w:rsidR="002C03F2" w:rsidRDefault="00B16483" w:rsidP="009B35FF">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CHƯƠNG TRÌNH MINH HỌA TỪNG BƯỚC CÁC THUẬT TOÁN</w:t>
      </w:r>
    </w:p>
    <w:p w:rsidR="00B16483" w:rsidRDefault="00B16483" w:rsidP="009B35FF">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TRONG MÔN CẤU TRÚC DỮ LIỆU VÀ GIẢI THUẬT</w:t>
      </w:r>
    </w:p>
    <w:p w:rsidR="002C03F2" w:rsidRDefault="004324F7">
      <w:pPr>
        <w:spacing w:after="0" w:line="312" w:lineRule="auto"/>
        <w:rPr>
          <w:rFonts w:ascii="Times New Roman" w:hAnsi="Times New Roman" w:cs="Times New Roman"/>
          <w:b/>
          <w:sz w:val="26"/>
          <w:szCs w:val="26"/>
        </w:rPr>
      </w:pPr>
      <w:r>
        <w:rPr>
          <w:rFonts w:ascii="Times New Roman" w:hAnsi="Times New Roman" w:cs="Times New Roman"/>
          <w:b/>
          <w:sz w:val="26"/>
          <w:szCs w:val="26"/>
        </w:rPr>
        <w:tab/>
      </w:r>
    </w:p>
    <w:p w:rsidR="002C03F2" w:rsidRDefault="004324F7">
      <w:pPr>
        <w:spacing w:after="0" w:line="312" w:lineRule="auto"/>
        <w:rPr>
          <w:rFonts w:ascii="Times New Roman" w:hAnsi="Times New Roman" w:cs="Times New Roman"/>
          <w:sz w:val="26"/>
          <w:szCs w:val="26"/>
        </w:rPr>
      </w:pPr>
      <w:r>
        <w:rPr>
          <w:rFonts w:ascii="Times New Roman" w:hAnsi="Times New Roman" w:cs="Times New Roman"/>
          <w:b/>
          <w:sz w:val="26"/>
          <w:szCs w:val="26"/>
        </w:rPr>
        <w:tab/>
      </w:r>
    </w:p>
    <w:p w:rsidR="002C03F2" w:rsidRDefault="004324F7">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B16483">
        <w:rPr>
          <w:rFonts w:ascii="Times New Roman" w:hAnsi="Times New Roman" w:cs="Times New Roman"/>
          <w:sz w:val="26"/>
          <w:szCs w:val="26"/>
        </w:rPr>
        <w:t>Nguyễn Đình Hiển</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Sinh viên thực hiện:</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Hoàng Minh Tài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6051071102</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Nguyễn Hoàng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6051071147</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Cao Lâm Bảo Khanh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6051071056</w:t>
      </w:r>
    </w:p>
    <w:p w:rsidR="002C03F2" w:rsidRDefault="004324F7">
      <w:pPr>
        <w:spacing w:after="200" w:line="312" w:lineRule="auto"/>
        <w:rPr>
          <w:rFonts w:ascii="Times New Roman" w:hAnsi="Times New Roman" w:cs="Times New Roman"/>
          <w:sz w:val="26"/>
          <w:szCs w:val="26"/>
        </w:rPr>
      </w:pPr>
      <w:r>
        <w:rPr>
          <w:rFonts w:ascii="Times New Roman" w:hAnsi="Times New Roman" w:cs="Times New Roman"/>
          <w:sz w:val="26"/>
          <w:szCs w:val="26"/>
        </w:rPr>
        <w:tab/>
        <w:t>Nguyễn Hữu Đại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6051071023</w:t>
      </w:r>
    </w:p>
    <w:p w:rsidR="002C03F2" w:rsidRDefault="00B1648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Trương Được</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6051071033</w:t>
      </w:r>
    </w:p>
    <w:p w:rsidR="002C03F2" w:rsidRDefault="004324F7">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Lớp: CQ.60.CNTT </w:t>
      </w:r>
    </w:p>
    <w:p w:rsidR="002C03F2" w:rsidRDefault="002C03F2">
      <w:pPr>
        <w:spacing w:after="200" w:line="312" w:lineRule="auto"/>
        <w:ind w:firstLine="720"/>
        <w:rPr>
          <w:rFonts w:ascii="Times New Roman" w:hAnsi="Times New Roman" w:cs="Times New Roman"/>
          <w:sz w:val="26"/>
          <w:szCs w:val="26"/>
        </w:rPr>
      </w:pPr>
    </w:p>
    <w:p w:rsidR="002C03F2" w:rsidRDefault="002C03F2">
      <w:pPr>
        <w:spacing w:after="200" w:line="312" w:lineRule="auto"/>
        <w:ind w:firstLine="720"/>
        <w:rPr>
          <w:rFonts w:ascii="Times New Roman" w:hAnsi="Times New Roman" w:cs="Times New Roman"/>
          <w:sz w:val="26"/>
          <w:szCs w:val="26"/>
        </w:rPr>
      </w:pPr>
    </w:p>
    <w:p w:rsidR="002C03F2" w:rsidRDefault="002C03F2">
      <w:pPr>
        <w:spacing w:after="200" w:line="312" w:lineRule="auto"/>
        <w:rPr>
          <w:rFonts w:ascii="Times New Roman" w:hAnsi="Times New Roman" w:cs="Times New Roman"/>
          <w:sz w:val="26"/>
          <w:szCs w:val="26"/>
        </w:rPr>
      </w:pPr>
    </w:p>
    <w:p w:rsidR="00980613" w:rsidRDefault="00980613">
      <w:pPr>
        <w:spacing w:after="200" w:line="312" w:lineRule="auto"/>
        <w:jc w:val="center"/>
        <w:rPr>
          <w:rFonts w:ascii="Times New Roman" w:hAnsi="Times New Roman" w:cs="Times New Roman"/>
          <w:sz w:val="26"/>
          <w:szCs w:val="26"/>
        </w:rPr>
      </w:pPr>
    </w:p>
    <w:p w:rsidR="002C03F2" w:rsidRDefault="00DE2133">
      <w:pPr>
        <w:spacing w:after="200" w:line="312" w:lineRule="auto"/>
        <w:jc w:val="center"/>
        <w:rPr>
          <w:rFonts w:ascii="Times New Roman" w:hAnsi="Times New Roman" w:cs="Times New Roman"/>
          <w:sz w:val="26"/>
          <w:szCs w:val="26"/>
        </w:rPr>
      </w:pPr>
      <w:r>
        <w:rPr>
          <w:rFonts w:ascii="Times New Roman" w:hAnsi="Times New Roman" w:cs="Times New Roman"/>
          <w:sz w:val="26"/>
          <w:szCs w:val="26"/>
        </w:rPr>
        <w:t>TP</w:t>
      </w:r>
      <w:r w:rsidR="004324F7">
        <w:rPr>
          <w:rFonts w:ascii="Times New Roman" w:hAnsi="Times New Roman" w:cs="Times New Roman"/>
          <w:sz w:val="26"/>
          <w:szCs w:val="26"/>
        </w:rPr>
        <w:t xml:space="preserve"> Hồ</w:t>
      </w:r>
      <w:r w:rsidR="00E665DE">
        <w:rPr>
          <w:rFonts w:ascii="Times New Roman" w:hAnsi="Times New Roman" w:cs="Times New Roman"/>
          <w:sz w:val="26"/>
          <w:szCs w:val="26"/>
        </w:rPr>
        <w:t xml:space="preserve"> Chí Minh, năm 2022</w:t>
      </w:r>
    </w:p>
    <w:p w:rsidR="002C03F2" w:rsidRDefault="002C03F2">
      <w:pPr>
        <w:spacing w:after="200" w:line="312" w:lineRule="auto"/>
        <w:jc w:val="center"/>
        <w:rPr>
          <w:rFonts w:ascii="Times New Roman" w:hAnsi="Times New Roman" w:cs="Times New Roman"/>
          <w:sz w:val="26"/>
          <w:szCs w:val="26"/>
        </w:rPr>
      </w:pPr>
    </w:p>
    <w:p w:rsidR="00A055FC" w:rsidRDefault="00A055FC" w:rsidP="00AC47C8">
      <w:pPr>
        <w:spacing w:after="0" w:line="312" w:lineRule="auto"/>
        <w:jc w:val="center"/>
        <w:rPr>
          <w:rFonts w:ascii="Times New Roman" w:hAnsi="Times New Roman" w:cs="Times New Roman"/>
          <w:b/>
          <w:sz w:val="26"/>
          <w:szCs w:val="26"/>
        </w:rPr>
      </w:pPr>
    </w:p>
    <w:p w:rsidR="00AC47C8" w:rsidRP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BỘ GIÁO DỤC VÀ ĐÀO TẠO</w:t>
      </w:r>
    </w:p>
    <w:p w:rsidR="00AC47C8" w:rsidRP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TRƯỜNG ĐẠI HỌC GIAO THÔNG VẬN TẢI</w:t>
      </w:r>
    </w:p>
    <w:p w:rsidR="00AC47C8" w:rsidRDefault="00AC47C8" w:rsidP="00AC47C8">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PHÂN HIỆU TẠI THÀNH PHỐ HỒ CHÍ MINH</w:t>
      </w:r>
    </w:p>
    <w:p w:rsidR="00CC22D0" w:rsidRPr="00AC47C8" w:rsidRDefault="00CC22D0" w:rsidP="00AC47C8">
      <w:pPr>
        <w:spacing w:after="0" w:line="312" w:lineRule="auto"/>
        <w:jc w:val="center"/>
        <w:rPr>
          <w:rFonts w:ascii="Times New Roman" w:hAnsi="Times New Roman" w:cs="Times New Roman"/>
          <w:b/>
          <w:sz w:val="26"/>
          <w:szCs w:val="26"/>
        </w:rPr>
      </w:pPr>
    </w:p>
    <w:p w:rsidR="00193CF7" w:rsidRDefault="00CC22D0" w:rsidP="00CC22D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28700"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193CF7" w:rsidRDefault="00193CF7" w:rsidP="00CC22D0">
      <w:pPr>
        <w:spacing w:after="0" w:line="240" w:lineRule="auto"/>
        <w:jc w:val="center"/>
        <w:rPr>
          <w:rFonts w:ascii="Times New Roman" w:hAnsi="Times New Roman" w:cs="Times New Roman"/>
          <w:sz w:val="26"/>
          <w:szCs w:val="26"/>
        </w:rPr>
      </w:pPr>
    </w:p>
    <w:p w:rsidR="00193CF7" w:rsidRPr="00193CF7" w:rsidRDefault="00193CF7" w:rsidP="00193CF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BÁO CÁO ĐỒ ÁN</w:t>
      </w:r>
    </w:p>
    <w:p w:rsidR="00193CF7" w:rsidRPr="00193CF7" w:rsidRDefault="00193CF7" w:rsidP="00193CF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ĐỀ TÀI:</w:t>
      </w:r>
    </w:p>
    <w:p w:rsidR="008A1282" w:rsidRDefault="00AE6E2C" w:rsidP="00193CF7">
      <w:pPr>
        <w:spacing w:line="240" w:lineRule="auto"/>
        <w:jc w:val="center"/>
        <w:rPr>
          <w:rFonts w:ascii="Times New Roman" w:hAnsi="Times New Roman" w:cs="Times New Roman"/>
          <w:b/>
          <w:sz w:val="26"/>
          <w:szCs w:val="26"/>
        </w:rPr>
      </w:pPr>
      <w:r>
        <w:rPr>
          <w:rFonts w:ascii="Times New Roman" w:hAnsi="Times New Roman" w:cs="Times New Roman"/>
          <w:b/>
          <w:sz w:val="26"/>
          <w:szCs w:val="26"/>
        </w:rPr>
        <w:t>CHƯƠNG TRÌNH MINH HỌA TỪNG BƯỚC CÁC THUẬT TOÁN</w:t>
      </w:r>
    </w:p>
    <w:p w:rsidR="00AE6E2C" w:rsidRDefault="00AE6E2C" w:rsidP="00193CF7">
      <w:pPr>
        <w:spacing w:line="240" w:lineRule="auto"/>
        <w:jc w:val="center"/>
        <w:rPr>
          <w:rFonts w:ascii="Times New Roman" w:hAnsi="Times New Roman" w:cs="Times New Roman"/>
          <w:b/>
          <w:sz w:val="26"/>
          <w:szCs w:val="26"/>
        </w:rPr>
      </w:pPr>
      <w:r>
        <w:rPr>
          <w:rFonts w:ascii="Times New Roman" w:hAnsi="Times New Roman" w:cs="Times New Roman"/>
          <w:b/>
          <w:sz w:val="26"/>
          <w:szCs w:val="26"/>
        </w:rPr>
        <w:t>TRONG MÔN CẤU TRÚC DỮ LIỆU VÀ GIẢI THUẬT</w:t>
      </w:r>
    </w:p>
    <w:p w:rsidR="008A1282" w:rsidRDefault="008A1282" w:rsidP="008A1282">
      <w:pPr>
        <w:spacing w:line="240" w:lineRule="auto"/>
        <w:rPr>
          <w:rFonts w:ascii="Times New Roman" w:hAnsi="Times New Roman" w:cs="Times New Roman"/>
          <w:b/>
          <w:sz w:val="26"/>
          <w:szCs w:val="26"/>
        </w:rPr>
      </w:pPr>
    </w:p>
    <w:p w:rsidR="008A1282" w:rsidRDefault="008A1282" w:rsidP="008A1282">
      <w:pPr>
        <w:spacing w:line="240" w:lineRule="auto"/>
        <w:rPr>
          <w:rFonts w:ascii="Times New Roman" w:hAnsi="Times New Roman" w:cs="Times New Roman"/>
          <w:b/>
          <w:sz w:val="26"/>
          <w:szCs w:val="26"/>
        </w:rPr>
      </w:pP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Giảng viên hướng dẫn: </w:t>
      </w:r>
      <w:r w:rsidR="00AB346E">
        <w:rPr>
          <w:rFonts w:ascii="Times New Roman" w:hAnsi="Times New Roman" w:cs="Times New Roman"/>
          <w:sz w:val="26"/>
          <w:szCs w:val="26"/>
        </w:rPr>
        <w:t>Nguyễn Đình Hiển</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Sinh viên thực hiện:</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Hoàng Minh Tài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6051071102</w:t>
      </w:r>
    </w:p>
    <w:p w:rsidR="008A1282"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Nguyễn H</w:t>
      </w:r>
      <w:r w:rsidR="002676FC">
        <w:rPr>
          <w:rFonts w:ascii="Times New Roman" w:hAnsi="Times New Roman" w:cs="Times New Roman"/>
          <w:sz w:val="26"/>
          <w:szCs w:val="26"/>
        </w:rPr>
        <w:t>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w:t>
      </w:r>
      <w:r w:rsidR="002676FC">
        <w:rPr>
          <w:rFonts w:ascii="Times New Roman" w:hAnsi="Times New Roman" w:cs="Times New Roman"/>
          <w:sz w:val="26"/>
          <w:szCs w:val="26"/>
        </w:rPr>
        <w:t>1071147</w:t>
      </w:r>
    </w:p>
    <w:p w:rsidR="00C04098" w:rsidRDefault="008A128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Cao Lâm Bảo Khanh</w:t>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sidR="00C04098">
        <w:rPr>
          <w:rFonts w:ascii="Times New Roman" w:hAnsi="Times New Roman" w:cs="Times New Roman"/>
          <w:sz w:val="26"/>
          <w:szCs w:val="26"/>
        </w:rPr>
        <w:t>MSSV:</w:t>
      </w:r>
      <w:r w:rsidR="002676FC">
        <w:rPr>
          <w:rFonts w:ascii="Times New Roman" w:hAnsi="Times New Roman" w:cs="Times New Roman"/>
          <w:sz w:val="26"/>
          <w:szCs w:val="26"/>
        </w:rPr>
        <w:t xml:space="preserve"> 6051071056</w:t>
      </w:r>
    </w:p>
    <w:p w:rsidR="00C04098" w:rsidRDefault="00C04098"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Nguyễn Hữu Đại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6051071023</w:t>
      </w:r>
    </w:p>
    <w:p w:rsidR="00F43972" w:rsidRDefault="00C04098"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r>
      <w:r w:rsidR="00AE6E2C">
        <w:rPr>
          <w:rFonts w:ascii="Times New Roman" w:hAnsi="Times New Roman" w:cs="Times New Roman"/>
          <w:sz w:val="26"/>
          <w:szCs w:val="26"/>
        </w:rPr>
        <w:t>Trương Được</w:t>
      </w:r>
      <w:r w:rsidR="00AE6E2C">
        <w:rPr>
          <w:rFonts w:ascii="Times New Roman" w:hAnsi="Times New Roman" w:cs="Times New Roman"/>
          <w:sz w:val="26"/>
          <w:szCs w:val="26"/>
        </w:rPr>
        <w:tab/>
      </w:r>
      <w:r w:rsidR="00AE6E2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Pr>
          <w:rFonts w:ascii="Times New Roman" w:hAnsi="Times New Roman" w:cs="Times New Roman"/>
          <w:sz w:val="26"/>
          <w:szCs w:val="26"/>
        </w:rPr>
        <w:t>MSSV:</w:t>
      </w:r>
      <w:r w:rsidR="00234768">
        <w:rPr>
          <w:rFonts w:ascii="Times New Roman" w:hAnsi="Times New Roman" w:cs="Times New Roman"/>
          <w:sz w:val="26"/>
          <w:szCs w:val="26"/>
        </w:rPr>
        <w:t xml:space="preserve"> 6051071033</w:t>
      </w:r>
    </w:p>
    <w:p w:rsidR="00F43972" w:rsidRDefault="00F43972" w:rsidP="00646FD6">
      <w:pPr>
        <w:spacing w:after="240" w:line="240" w:lineRule="auto"/>
        <w:rPr>
          <w:rFonts w:ascii="Times New Roman" w:hAnsi="Times New Roman" w:cs="Times New Roman"/>
          <w:sz w:val="26"/>
          <w:szCs w:val="26"/>
        </w:rPr>
      </w:pPr>
      <w:r>
        <w:rPr>
          <w:rFonts w:ascii="Times New Roman" w:hAnsi="Times New Roman" w:cs="Times New Roman"/>
          <w:sz w:val="26"/>
          <w:szCs w:val="26"/>
        </w:rPr>
        <w:tab/>
        <w:t>Lớp: CQ.60.CNTT</w:t>
      </w: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F43972" w:rsidRDefault="00F43972" w:rsidP="008A1282">
      <w:pPr>
        <w:spacing w:line="240" w:lineRule="auto"/>
        <w:rPr>
          <w:rFonts w:ascii="Times New Roman" w:hAnsi="Times New Roman" w:cs="Times New Roman"/>
          <w:sz w:val="26"/>
          <w:szCs w:val="26"/>
        </w:rPr>
      </w:pPr>
    </w:p>
    <w:p w:rsidR="00AC47C8" w:rsidRDefault="00F43972" w:rsidP="00F43972">
      <w:pPr>
        <w:spacing w:line="240" w:lineRule="auto"/>
        <w:jc w:val="center"/>
        <w:rPr>
          <w:rFonts w:ascii="Times New Roman" w:hAnsi="Times New Roman" w:cs="Times New Roman"/>
          <w:sz w:val="26"/>
          <w:szCs w:val="26"/>
        </w:rPr>
      </w:pPr>
      <w:r>
        <w:rPr>
          <w:rFonts w:ascii="Times New Roman" w:hAnsi="Times New Roman" w:cs="Times New Roman"/>
          <w:sz w:val="26"/>
          <w:szCs w:val="26"/>
        </w:rPr>
        <w:t>TP Hồ Chí Minh, năm 2022</w:t>
      </w:r>
      <w:r w:rsidR="00AC47C8">
        <w:rPr>
          <w:rFonts w:ascii="Times New Roman" w:hAnsi="Times New Roman" w:cs="Times New Roman"/>
          <w:sz w:val="26"/>
          <w:szCs w:val="26"/>
        </w:rPr>
        <w:br w:type="page"/>
      </w:r>
    </w:p>
    <w:p w:rsidR="002C03F2" w:rsidRDefault="002C03F2" w:rsidP="00CC22D0">
      <w:pPr>
        <w:spacing w:after="200" w:line="312" w:lineRule="auto"/>
        <w:jc w:val="both"/>
        <w:rPr>
          <w:rFonts w:ascii="Times New Roman" w:hAnsi="Times New Roman" w:cs="Times New Roman"/>
          <w:sz w:val="26"/>
          <w:szCs w:val="26"/>
        </w:rPr>
        <w:sectPr w:rsidR="002C03F2">
          <w:footerReference w:type="default" r:id="rId11"/>
          <w:pgSz w:w="11907" w:h="16840"/>
          <w:pgMar w:top="1440" w:right="1440" w:bottom="1440" w:left="1440" w:header="720" w:footer="720" w:gutter="0"/>
          <w:pgBorders>
            <w:top w:val="thinThickLargeGap" w:sz="24" w:space="1" w:color="auto"/>
            <w:left w:val="thinThickLargeGap" w:sz="24" w:space="4" w:color="auto"/>
            <w:bottom w:val="thinThickLargeGap" w:sz="24" w:space="1" w:color="auto"/>
            <w:right w:val="thinThickLargeGap" w:sz="24" w:space="4" w:color="auto"/>
          </w:pgBorders>
          <w:pgNumType w:start="1"/>
          <w:cols w:space="720"/>
        </w:sectPr>
      </w:pPr>
    </w:p>
    <w:p w:rsidR="002C03F2" w:rsidRDefault="004324F7">
      <w:pPr>
        <w:spacing w:after="0" w:line="312" w:lineRule="auto"/>
        <w:ind w:left="-284" w:right="-513"/>
        <w:rPr>
          <w:rFonts w:ascii="Times New Roman" w:hAnsi="Times New Roman" w:cs="Times New Roman"/>
          <w:b/>
          <w:sz w:val="22"/>
          <w:szCs w:val="22"/>
        </w:rPr>
      </w:pPr>
      <w:r>
        <w:rPr>
          <w:rFonts w:ascii="Times New Roman" w:hAnsi="Times New Roman" w:cs="Times New Roman"/>
          <w:b/>
          <w:sz w:val="22"/>
          <w:szCs w:val="22"/>
        </w:rPr>
        <w:lastRenderedPageBreak/>
        <w:t xml:space="preserve">TRƯỜNG ĐẠI HỌC GIAO THÔNG VẬN TẢI </w:t>
      </w:r>
    </w:p>
    <w:p w:rsidR="002C03F2" w:rsidRDefault="004324F7">
      <w:pPr>
        <w:spacing w:after="0" w:line="312" w:lineRule="auto"/>
        <w:ind w:left="-284" w:right="-513"/>
        <w:rPr>
          <w:rFonts w:ascii="Times New Roman" w:hAnsi="Times New Roman" w:cs="Times New Roman"/>
          <w:b/>
          <w:sz w:val="22"/>
          <w:szCs w:val="22"/>
        </w:rPr>
      </w:pPr>
      <w:r>
        <w:rPr>
          <w:rFonts w:ascii="Times New Roman" w:hAnsi="Times New Roman" w:cs="Times New Roman"/>
          <w:b/>
          <w:sz w:val="22"/>
          <w:szCs w:val="22"/>
        </w:rPr>
        <w:t>PHÂN HIỆU TẠI THÀNH PHỐ HỒ CHÍ MINH</w:t>
      </w:r>
    </w:p>
    <w:p w:rsidR="002C03F2" w:rsidRDefault="004324F7">
      <w:pPr>
        <w:spacing w:after="0" w:line="312" w:lineRule="auto"/>
        <w:ind w:right="-655"/>
        <w:rPr>
          <w:rFonts w:ascii="Times New Roman" w:hAnsi="Times New Roman" w:cs="Times New Roman"/>
          <w:b/>
          <w:sz w:val="22"/>
          <w:szCs w:val="22"/>
        </w:rPr>
      </w:pPr>
      <w:r>
        <w:rPr>
          <w:rFonts w:ascii="Times New Roman" w:hAnsi="Times New Roman" w:cs="Times New Roman"/>
          <w:b/>
          <w:sz w:val="22"/>
          <w:szCs w:val="22"/>
        </w:rPr>
        <w:lastRenderedPageBreak/>
        <w:t>CỘNG HÒA XÃ HỘI CHỦ NGHĨA VIỆT NAM</w:t>
      </w:r>
    </w:p>
    <w:p w:rsidR="002C03F2" w:rsidRDefault="004324F7">
      <w:pPr>
        <w:spacing w:after="0" w:line="312" w:lineRule="auto"/>
        <w:jc w:val="center"/>
        <w:rPr>
          <w:rFonts w:ascii="Times New Roman" w:hAnsi="Times New Roman" w:cs="Times New Roman"/>
          <w:b/>
          <w:sz w:val="22"/>
          <w:szCs w:val="22"/>
        </w:rPr>
        <w:sectPr w:rsidR="002C03F2">
          <w:footerReference w:type="default" r:id="rId12"/>
          <w:type w:val="continuous"/>
          <w:pgSz w:w="11907" w:h="16840"/>
          <w:pgMar w:top="1440" w:right="1417" w:bottom="1440" w:left="1440" w:header="720" w:footer="720" w:gutter="0"/>
          <w:pgNumType w:start="1"/>
          <w:cols w:num="2" w:space="720" w:equalWidth="0">
            <w:col w:w="4165" w:space="720"/>
            <w:col w:w="4165"/>
          </w:cols>
        </w:sectPr>
      </w:pPr>
      <w:r>
        <w:rPr>
          <w:rFonts w:ascii="Times New Roman" w:hAnsi="Times New Roman" w:cs="Times New Roman"/>
          <w:b/>
          <w:sz w:val="22"/>
          <w:szCs w:val="22"/>
        </w:rPr>
        <w:t>Độc lập – Tự do – Hạnh phúc</w:t>
      </w:r>
    </w:p>
    <w:p w:rsidR="002C03F2" w:rsidRDefault="002C03F2">
      <w:pPr>
        <w:spacing w:after="0" w:line="312" w:lineRule="auto"/>
        <w:rPr>
          <w:rFonts w:ascii="Times New Roman" w:hAnsi="Times New Roman" w:cs="Times New Roman"/>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NHIỆM VỤ BÁO CÁO</w:t>
      </w: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 xml:space="preserve">MÔN: </w:t>
      </w:r>
      <w:r w:rsidR="008D2ECE">
        <w:rPr>
          <w:rFonts w:ascii="Times New Roman" w:hAnsi="Times New Roman" w:cs="Times New Roman"/>
          <w:b/>
          <w:sz w:val="26"/>
          <w:szCs w:val="26"/>
        </w:rPr>
        <w:t>THUẬT TOÁN VÀ ỨNG DỤNG</w:t>
      </w:r>
    </w:p>
    <w:p w:rsidR="002C03F2" w:rsidRDefault="004324F7">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p w:rsidR="008D2ECE" w:rsidRDefault="008D2ECE" w:rsidP="008D2ECE">
      <w:pPr>
        <w:spacing w:after="0" w:line="312" w:lineRule="auto"/>
        <w:jc w:val="both"/>
        <w:rPr>
          <w:rFonts w:ascii="Times New Roman" w:hAnsi="Times New Roman" w:cs="Times New Roman"/>
          <w:sz w:val="26"/>
          <w:szCs w:val="26"/>
        </w:rPr>
      </w:pP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Họ và tên: </w:t>
      </w:r>
      <w:r w:rsidR="007A24B5">
        <w:rPr>
          <w:rFonts w:ascii="Times New Roman" w:hAnsi="Times New Roman" w:cs="Times New Roman"/>
          <w:sz w:val="26"/>
          <w:szCs w:val="26"/>
        </w:rPr>
        <w:t>Hoàng Minh Tài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w:t>
      </w:r>
      <w:r w:rsidR="007A24B5">
        <w:rPr>
          <w:rFonts w:ascii="Times New Roman" w:hAnsi="Times New Roman" w:cs="Times New Roman"/>
          <w:sz w:val="26"/>
          <w:szCs w:val="26"/>
        </w:rPr>
        <w:t>SSV: 6051071102</w:t>
      </w: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Họ và tên: </w:t>
      </w:r>
      <w:r w:rsidR="007A24B5">
        <w:rPr>
          <w:rFonts w:ascii="Times New Roman" w:hAnsi="Times New Roman" w:cs="Times New Roman"/>
          <w:sz w:val="26"/>
          <w:szCs w:val="26"/>
        </w:rPr>
        <w:t>Nguyễn Hoàng Hiệp</w:t>
      </w:r>
      <w:r w:rsidR="007A24B5">
        <w:rPr>
          <w:rFonts w:ascii="Times New Roman" w:hAnsi="Times New Roman" w:cs="Times New Roman"/>
          <w:sz w:val="26"/>
          <w:szCs w:val="26"/>
        </w:rPr>
        <w:tab/>
      </w:r>
      <w:r w:rsidR="007A24B5">
        <w:rPr>
          <w:rFonts w:ascii="Times New Roman" w:hAnsi="Times New Roman" w:cs="Times New Roman"/>
          <w:sz w:val="26"/>
          <w:szCs w:val="26"/>
        </w:rPr>
        <w:tab/>
      </w:r>
      <w:r w:rsidR="007A24B5">
        <w:rPr>
          <w:rFonts w:ascii="Times New Roman" w:hAnsi="Times New Roman" w:cs="Times New Roman"/>
          <w:sz w:val="26"/>
          <w:szCs w:val="26"/>
        </w:rPr>
        <w:tab/>
        <w:t>MSSV: 6051071147</w:t>
      </w: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Họ và tên: </w:t>
      </w:r>
      <w:r w:rsidR="007A24B5">
        <w:rPr>
          <w:rFonts w:ascii="Times New Roman" w:hAnsi="Times New Roman" w:cs="Times New Roman"/>
          <w:sz w:val="26"/>
          <w:szCs w:val="26"/>
        </w:rPr>
        <w:t>Cao Lâm Bảo Khanh</w:t>
      </w:r>
      <w:r w:rsidR="007A24B5">
        <w:rPr>
          <w:rFonts w:ascii="Times New Roman" w:hAnsi="Times New Roman" w:cs="Times New Roman"/>
          <w:sz w:val="26"/>
          <w:szCs w:val="26"/>
        </w:rPr>
        <w:tab/>
      </w:r>
      <w:r w:rsidR="007A24B5">
        <w:rPr>
          <w:rFonts w:ascii="Times New Roman" w:hAnsi="Times New Roman" w:cs="Times New Roman"/>
          <w:sz w:val="26"/>
          <w:szCs w:val="26"/>
        </w:rPr>
        <w:tab/>
      </w:r>
      <w:r w:rsidR="007A24B5">
        <w:rPr>
          <w:rFonts w:ascii="Times New Roman" w:hAnsi="Times New Roman" w:cs="Times New Roman"/>
          <w:sz w:val="26"/>
          <w:szCs w:val="26"/>
        </w:rPr>
        <w:tab/>
        <w:t>MSSV: 6051071056</w:t>
      </w: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Họ và tên: </w:t>
      </w:r>
      <w:r w:rsidR="007A24B5">
        <w:rPr>
          <w:rFonts w:ascii="Times New Roman" w:hAnsi="Times New Roman" w:cs="Times New Roman"/>
          <w:sz w:val="26"/>
          <w:szCs w:val="26"/>
        </w:rPr>
        <w:t>Nguyễn Hữu Đại</w:t>
      </w:r>
      <w:r w:rsidR="007A24B5">
        <w:rPr>
          <w:rFonts w:ascii="Times New Roman" w:hAnsi="Times New Roman" w:cs="Times New Roman"/>
          <w:sz w:val="26"/>
          <w:szCs w:val="26"/>
        </w:rPr>
        <w:tab/>
      </w:r>
      <w:r w:rsidR="007A24B5">
        <w:rPr>
          <w:rFonts w:ascii="Times New Roman" w:hAnsi="Times New Roman" w:cs="Times New Roman"/>
          <w:sz w:val="26"/>
          <w:szCs w:val="26"/>
        </w:rPr>
        <w:tab/>
      </w:r>
      <w:r w:rsidR="007A24B5">
        <w:rPr>
          <w:rFonts w:ascii="Times New Roman" w:hAnsi="Times New Roman" w:cs="Times New Roman"/>
          <w:sz w:val="26"/>
          <w:szCs w:val="26"/>
        </w:rPr>
        <w:tab/>
        <w:t>MSSV: 6051071023</w:t>
      </w: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Họ và tên: </w:t>
      </w:r>
      <w:r w:rsidR="007A24B5">
        <w:rPr>
          <w:rFonts w:ascii="Times New Roman" w:hAnsi="Times New Roman" w:cs="Times New Roman"/>
          <w:sz w:val="26"/>
          <w:szCs w:val="26"/>
        </w:rPr>
        <w:t>Trương Được</w:t>
      </w:r>
      <w:r w:rsidR="007A24B5">
        <w:rPr>
          <w:rFonts w:ascii="Times New Roman" w:hAnsi="Times New Roman" w:cs="Times New Roman"/>
          <w:sz w:val="26"/>
          <w:szCs w:val="26"/>
        </w:rPr>
        <w:tab/>
      </w:r>
      <w:r w:rsidR="007A24B5">
        <w:rPr>
          <w:rFonts w:ascii="Times New Roman" w:hAnsi="Times New Roman" w:cs="Times New Roman"/>
          <w:sz w:val="26"/>
          <w:szCs w:val="26"/>
        </w:rPr>
        <w:tab/>
      </w:r>
      <w:r w:rsidR="007A24B5">
        <w:rPr>
          <w:rFonts w:ascii="Times New Roman" w:hAnsi="Times New Roman" w:cs="Times New Roman"/>
          <w:sz w:val="26"/>
          <w:szCs w:val="26"/>
        </w:rPr>
        <w:tab/>
      </w:r>
      <w:r w:rsidR="007A24B5">
        <w:rPr>
          <w:rFonts w:ascii="Times New Roman" w:hAnsi="Times New Roman" w:cs="Times New Roman"/>
          <w:sz w:val="26"/>
          <w:szCs w:val="26"/>
        </w:rPr>
        <w:tab/>
        <w:t>MSSV: 6051071033</w:t>
      </w:r>
    </w:p>
    <w:p w:rsidR="003E32F6" w:rsidRDefault="003E32F6" w:rsidP="008D2EC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Khóa: 60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CQ.60.CNTT</w:t>
      </w:r>
    </w:p>
    <w:p w:rsidR="003E32F6" w:rsidRDefault="003E32F6" w:rsidP="003E32F6">
      <w:pPr>
        <w:pStyle w:val="ListParagraph"/>
        <w:numPr>
          <w:ilvl w:val="0"/>
          <w:numId w:val="1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Tên đề tài</w:t>
      </w:r>
    </w:p>
    <w:p w:rsidR="003E32F6" w:rsidRDefault="003E32F6" w:rsidP="003E32F6">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Xây dựng chương trình minh họa từng bước các thuật toán trong môn Cấu trúc</w:t>
      </w:r>
      <w:r w:rsidR="00D86942">
        <w:rPr>
          <w:rFonts w:ascii="Times New Roman" w:hAnsi="Times New Roman" w:cs="Times New Roman"/>
          <w:sz w:val="26"/>
          <w:szCs w:val="26"/>
        </w:rPr>
        <w:t xml:space="preserve"> dữ liệu và Giải thuật</w:t>
      </w:r>
      <w:r w:rsidR="00577280">
        <w:rPr>
          <w:rFonts w:ascii="Times New Roman" w:hAnsi="Times New Roman" w:cs="Times New Roman"/>
          <w:sz w:val="26"/>
          <w:szCs w:val="26"/>
        </w:rPr>
        <w:t>.</w:t>
      </w:r>
    </w:p>
    <w:p w:rsidR="003E32F6" w:rsidRDefault="003E32F6" w:rsidP="003E32F6">
      <w:pPr>
        <w:pStyle w:val="ListParagraph"/>
        <w:numPr>
          <w:ilvl w:val="0"/>
          <w:numId w:val="1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Mục đích</w:t>
      </w:r>
    </w:p>
    <w:p w:rsidR="00577280" w:rsidRPr="00577280" w:rsidRDefault="00577280" w:rsidP="00577280">
      <w:pPr>
        <w:spacing w:after="0" w:line="312" w:lineRule="auto"/>
        <w:ind w:left="720" w:firstLine="720"/>
        <w:jc w:val="both"/>
        <w:rPr>
          <w:rFonts w:ascii="Times New Roman" w:hAnsi="Times New Roman" w:cs="Times New Roman"/>
          <w:sz w:val="26"/>
          <w:szCs w:val="26"/>
        </w:rPr>
      </w:pPr>
      <w:r w:rsidRPr="00577280">
        <w:rPr>
          <w:rFonts w:ascii="Times New Roman" w:hAnsi="Times New Roman" w:cs="Times New Roman"/>
          <w:sz w:val="26"/>
          <w:szCs w:val="26"/>
        </w:rPr>
        <w:t>Cấu trúc dữ liệu</w:t>
      </w:r>
      <w:r>
        <w:rPr>
          <w:rFonts w:ascii="Times New Roman" w:hAnsi="Times New Roman" w:cs="Times New Roman"/>
          <w:sz w:val="26"/>
          <w:szCs w:val="26"/>
        </w:rPr>
        <w:t xml:space="preserve"> và Giải thuật là môn học quan trọng trong lập trình. Tất cả sinh</w:t>
      </w:r>
      <w:r w:rsidR="00D24B58">
        <w:rPr>
          <w:rFonts w:ascii="Times New Roman" w:hAnsi="Times New Roman" w:cs="Times New Roman"/>
          <w:sz w:val="26"/>
          <w:szCs w:val="26"/>
        </w:rPr>
        <w:t xml:space="preserve"> viên khi theo học công nghệ thông tin sẽ được học cấu trúc dữ liệu và giải thuật. Các vấn đề cần giải quyết trong lập trình đều sử dụng các giải thuật. Những giải thuật cơ bản bao gồm sắp xếp, tìm kiếm, danh sách liên kết, cây nhị phân tìm kiếm… Vì vậy việc minh họa sẽ giúp các sinh viên cũng như ai đang tìm hiểu sẽ hiểu rõ hơn.</w:t>
      </w:r>
    </w:p>
    <w:p w:rsidR="003E32F6" w:rsidRDefault="003E32F6" w:rsidP="003E32F6">
      <w:pPr>
        <w:pStyle w:val="ListParagraph"/>
        <w:numPr>
          <w:ilvl w:val="0"/>
          <w:numId w:val="1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Các kết quả chính dự kiến sẽ đạt được</w:t>
      </w:r>
    </w:p>
    <w:p w:rsidR="00C0476F" w:rsidRDefault="00C0476F" w:rsidP="00C0476F">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Xây dựng thành công chương trình minh họa từng bước các thuật toán trong môn Cấu trúc dữ liệu và Giải thuật.</w:t>
      </w:r>
    </w:p>
    <w:p w:rsidR="00DD42EA" w:rsidRDefault="003E32F6" w:rsidP="003E32F6">
      <w:pPr>
        <w:pStyle w:val="ListParagraph"/>
        <w:numPr>
          <w:ilvl w:val="0"/>
          <w:numId w:val="1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Giảng viên và cán bộ hướng dẫn</w:t>
      </w:r>
      <w:r w:rsidRPr="003E32F6">
        <w:rPr>
          <w:rFonts w:ascii="Times New Roman" w:hAnsi="Times New Roman" w:cs="Times New Roman"/>
          <w:sz w:val="26"/>
          <w:szCs w:val="26"/>
        </w:rPr>
        <w:t xml:space="preserve"> </w:t>
      </w:r>
    </w:p>
    <w:p w:rsidR="00C0476F" w:rsidRDefault="00C0476F" w:rsidP="00C0476F">
      <w:pPr>
        <w:pStyle w:val="ListParagraph"/>
        <w:numPr>
          <w:ilvl w:val="0"/>
          <w:numId w:val="18"/>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Giảng viên: Nguyễn Đình Hiển.</w:t>
      </w:r>
    </w:p>
    <w:p w:rsidR="00C0476F" w:rsidRDefault="00C0476F" w:rsidP="00C0476F">
      <w:pPr>
        <w:pStyle w:val="ListParagraph"/>
        <w:numPr>
          <w:ilvl w:val="0"/>
          <w:numId w:val="18"/>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Đơn vị công tác: Trường đại học Giao thông Vận tải Phân hiệu tại Thành phố Hồ Chí Minh.</w:t>
      </w:r>
    </w:p>
    <w:p w:rsidR="00C0476F" w:rsidRDefault="00C0476F" w:rsidP="00C0476F">
      <w:pPr>
        <w:pStyle w:val="ListParagraph"/>
        <w:spacing w:after="0" w:line="312" w:lineRule="auto"/>
        <w:jc w:val="both"/>
        <w:rPr>
          <w:rFonts w:ascii="Times New Roman" w:hAnsi="Times New Roman" w:cs="Times New Roman"/>
          <w:sz w:val="26"/>
          <w:szCs w:val="26"/>
        </w:rPr>
      </w:pPr>
    </w:p>
    <w:p w:rsidR="00C0476F" w:rsidRPr="00C0476F" w:rsidRDefault="00C0476F" w:rsidP="00C0476F">
      <w:pPr>
        <w:pStyle w:val="ListParagraph"/>
        <w:numPr>
          <w:ilvl w:val="0"/>
          <w:numId w:val="18"/>
        </w:numPr>
        <w:spacing w:after="0" w:line="312" w:lineRule="auto"/>
        <w:jc w:val="both"/>
        <w:rPr>
          <w:rFonts w:ascii="Times New Roman" w:hAnsi="Times New Roman" w:cs="Times New Roman"/>
          <w:sz w:val="26"/>
          <w:szCs w:val="26"/>
        </w:rPr>
        <w:sectPr w:rsidR="00C0476F" w:rsidRPr="00C0476F">
          <w:type w:val="continuous"/>
          <w:pgSz w:w="11907" w:h="16840"/>
          <w:pgMar w:top="1440" w:right="1440" w:bottom="1440" w:left="1440" w:header="720" w:footer="720" w:gutter="0"/>
          <w:cols w:space="720"/>
        </w:sectPr>
      </w:pPr>
    </w:p>
    <w:p w:rsidR="002C03F2" w:rsidRDefault="002C03F2" w:rsidP="008D2ECE">
      <w:pPr>
        <w:spacing w:after="0" w:line="312" w:lineRule="auto"/>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sz w:val="26"/>
          <w:szCs w:val="26"/>
        </w:rPr>
      </w:pPr>
      <w:r>
        <w:rPr>
          <w:rFonts w:ascii="Times New Roman" w:hAnsi="Times New Roman" w:cs="Times New Roman"/>
          <w:b/>
          <w:sz w:val="26"/>
          <w:szCs w:val="26"/>
        </w:rPr>
        <w:t>LỜI CẢM ƠN</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chân thành đến Trường Đại học Giao Thông Vận Tải - Phân hiệu tại thành phố Hồ Chí Minh đã đưa ngành Công nghệ thông tin vào chương trình đào tạo. Đặc biệt là quý thầy, cô giáo trong Bộ môn Công nghệ thông tin – những người đã dành cả tâm huyết để chỉ dạy và truyền đạt những kiến thức, kinh nghiệm của mình cho chúng em.</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Trong những năm học tập tại trường, với những gì thầy cô truyền đạt, bản thân em đã tiếp thu được những kiến thức cơ bản các môn học và ngày càng hiểu rõ về ngành mà em đã lựa chọn. Không những thế, dưới mái trường này, em còn được học những kỹ năng mà có lẽ nó sẽ giúp em không ít trong sự nghiệp tương lai. Để hoàn thành được báo cáo này, em xin bày tỏ lòng biết ơn chân thành và sâu sắc đế</w:t>
      </w:r>
      <w:r w:rsidR="00B26F38">
        <w:rPr>
          <w:rFonts w:ascii="Times New Roman" w:hAnsi="Times New Roman" w:cs="Times New Roman"/>
          <w:sz w:val="26"/>
          <w:szCs w:val="26"/>
        </w:rPr>
        <w:t>n thầy Nguyễn Đình Hiển</w:t>
      </w:r>
      <w:r w:rsidR="003F11EF">
        <w:rPr>
          <w:rFonts w:ascii="Times New Roman" w:hAnsi="Times New Roman" w:cs="Times New Roman"/>
          <w:sz w:val="26"/>
          <w:szCs w:val="26"/>
        </w:rPr>
        <w:t>, giảng</w:t>
      </w:r>
      <w:r>
        <w:rPr>
          <w:rFonts w:ascii="Times New Roman" w:hAnsi="Times New Roman" w:cs="Times New Roman"/>
          <w:sz w:val="26"/>
          <w:szCs w:val="26"/>
        </w:rPr>
        <w:t xml:space="preserve"> viên dạy bộ môn </w:t>
      </w:r>
      <w:r w:rsidR="003F11EF">
        <w:rPr>
          <w:rFonts w:ascii="Times New Roman" w:hAnsi="Times New Roman" w:cs="Times New Roman"/>
          <w:sz w:val="26"/>
          <w:szCs w:val="26"/>
        </w:rPr>
        <w:t>Thuật toán và Ứng dụng</w:t>
      </w:r>
      <w:r>
        <w:rPr>
          <w:rFonts w:ascii="Times New Roman" w:hAnsi="Times New Roman" w:cs="Times New Roman"/>
          <w:sz w:val="26"/>
          <w:szCs w:val="26"/>
        </w:rPr>
        <w:t xml:space="preserve">, người đã trực tiếp hướng dẫn, dìu dắt, giúp đỡ chúng em với những chỉ dẫn khoa học quý giá trong suốt quá trình triển khai, nghiên cứu và hoàn thành báo cáo. Như người ta thường nói, người thầy như một nhà làm vườn, đêm ngày ươm trồng chăm sóc cho hạt giống của mình mong sao chúng có thể lớn nhanh để có ích cho đời. Hạt giống mà thầy cô gieo trồng chính là hạt giống tâm hồn – sự nghiệp trồng người. Cảm ơn thầy đã cho chúng em thứ tài sản vô giá, là hành trang vững chắc để chúng em có thể bước từng bước vào cuộc sống đầy chông gai và thử thách của cuộc sống. </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kiến thức còn hạn chế và khả năng tiếp thu chưa được hoàn hảo nên chúng em khó tránh được những sai sót trong quá trình làm bài. Mong thầy/cô thông cảm và góp ý thêm cho bài báo cáo nhóm em. </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Sau cùng, em xin kính chúc quý thầy cô trong Bộ môn Công nghệ thông tin và toàn thể quý thầy cô đang giảng dạy tại Trường Đại học Giao Thông Vận Tải - Phân hiệu tại thành phố Hồ Chí Minh lời chúc sức khỏe, luôn hạnh phúc và thành công hơn nữa trong công việc cũng như cuộc sống.</w:t>
      </w:r>
    </w:p>
    <w:p w:rsidR="002C03F2" w:rsidRDefault="004324F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ind w:firstLine="720"/>
        <w:jc w:val="both"/>
        <w:rPr>
          <w:rFonts w:ascii="Times New Roman" w:hAnsi="Times New Roman" w:cs="Times New Roman"/>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AC47C8" w:rsidRDefault="00AC47C8">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2C03F2">
      <w:pPr>
        <w:spacing w:after="0" w:line="312" w:lineRule="auto"/>
        <w:jc w:val="center"/>
        <w:rPr>
          <w:rFonts w:ascii="Times New Roman" w:hAnsi="Times New Roman" w:cs="Times New Roman"/>
          <w:b/>
          <w:sz w:val="26"/>
          <w:szCs w:val="26"/>
        </w:rPr>
      </w:pPr>
    </w:p>
    <w:p w:rsidR="002C03F2" w:rsidRDefault="004324F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NHẬN XÉT CỦA GIÁO VIÊN</w:t>
      </w:r>
    </w:p>
    <w:p w:rsidR="003614B7" w:rsidRDefault="004324F7"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F40E3B">
        <w:rPr>
          <w:rFonts w:ascii="Times New Roman" w:hAnsi="Times New Roman" w:cs="Times New Roman"/>
          <w:sz w:val="26"/>
          <w:szCs w:val="26"/>
        </w:rPr>
        <w:tab/>
      </w:r>
      <w:r w:rsidR="00F40E3B">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F40E3B">
      <w:pPr>
        <w:tabs>
          <w:tab w:val="left" w:pos="567"/>
          <w:tab w:val="left" w:leader="dot" w:pos="8789"/>
        </w:tabs>
        <w:spacing w:after="0" w:line="312" w:lineRule="auto"/>
        <w:rPr>
          <w:rFonts w:ascii="Times New Roman" w:hAnsi="Times New Roman" w:cs="Times New Roman"/>
          <w:sz w:val="26"/>
          <w:szCs w:val="26"/>
        </w:rPr>
      </w:pPr>
    </w:p>
    <w:p w:rsidR="003614B7" w:rsidRDefault="003614B7" w:rsidP="003614B7">
      <w:pPr>
        <w:tabs>
          <w:tab w:val="right" w:leader="dot" w:pos="0"/>
          <w:tab w:val="left" w:leader="dot" w:pos="8789"/>
        </w:tabs>
        <w:spacing w:after="0" w:line="312" w:lineRule="auto"/>
        <w:rPr>
          <w:rFonts w:ascii="Times New Roman" w:hAnsi="Times New Roman" w:cs="Times New Roman"/>
          <w:sz w:val="26"/>
          <w:szCs w:val="26"/>
        </w:rPr>
      </w:pP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4324F7">
      <w:pPr>
        <w:tabs>
          <w:tab w:val="left" w:pos="8931"/>
        </w:tabs>
        <w:spacing w:after="0" w:line="312" w:lineRule="auto"/>
        <w:rPr>
          <w:rFonts w:ascii="Times New Roman" w:hAnsi="Times New Roman" w:cs="Times New Roman"/>
          <w:sz w:val="26"/>
          <w:szCs w:val="26"/>
        </w:rPr>
      </w:pPr>
      <w:r>
        <w:rPr>
          <w:rFonts w:ascii="Times New Roman" w:hAnsi="Times New Roman" w:cs="Times New Roman"/>
          <w:sz w:val="26"/>
          <w:szCs w:val="26"/>
        </w:rPr>
        <w:tab/>
      </w:r>
    </w:p>
    <w:p w:rsidR="002C03F2" w:rsidRDefault="002C03F2">
      <w:pPr>
        <w:spacing w:after="0" w:line="312" w:lineRule="auto"/>
        <w:rPr>
          <w:rFonts w:ascii="Times New Roman" w:hAnsi="Times New Roman" w:cs="Times New Roman"/>
          <w:sz w:val="26"/>
          <w:szCs w:val="26"/>
        </w:rPr>
      </w:pPr>
    </w:p>
    <w:p w:rsidR="002C03F2" w:rsidRDefault="004324F7">
      <w:pPr>
        <w:spacing w:after="0" w:line="312" w:lineRule="auto"/>
        <w:jc w:val="right"/>
        <w:rPr>
          <w:rFonts w:ascii="Times New Roman" w:hAnsi="Times New Roman" w:cs="Times New Roman"/>
          <w:i/>
          <w:sz w:val="26"/>
          <w:szCs w:val="26"/>
        </w:rPr>
      </w:pPr>
      <w:r>
        <w:rPr>
          <w:rFonts w:ascii="Times New Roman" w:hAnsi="Times New Roman" w:cs="Times New Roman"/>
          <w:i/>
          <w:sz w:val="26"/>
          <w:szCs w:val="26"/>
        </w:rPr>
        <w:t>Tp. Hồ Chí Minh, ngày … tháng … năm …</w:t>
      </w:r>
    </w:p>
    <w:p w:rsidR="002C03F2" w:rsidRDefault="004324F7">
      <w:pPr>
        <w:spacing w:after="0" w:line="312" w:lineRule="auto"/>
        <w:ind w:left="4320"/>
        <w:jc w:val="center"/>
        <w:rPr>
          <w:rFonts w:ascii="Times New Roman" w:hAnsi="Times New Roman" w:cs="Times New Roman"/>
          <w:b/>
          <w:sz w:val="26"/>
          <w:szCs w:val="26"/>
        </w:rPr>
      </w:pPr>
      <w:r>
        <w:rPr>
          <w:rFonts w:ascii="Times New Roman" w:hAnsi="Times New Roman" w:cs="Times New Roman"/>
          <w:b/>
          <w:sz w:val="26"/>
          <w:szCs w:val="26"/>
        </w:rPr>
        <w:t>Giảng viên hướng dẫn</w:t>
      </w:r>
    </w:p>
    <w:p w:rsidR="002C03F2" w:rsidRDefault="002C03F2">
      <w:pPr>
        <w:spacing w:after="0" w:line="312" w:lineRule="auto"/>
        <w:ind w:left="4320"/>
        <w:jc w:val="center"/>
        <w:rPr>
          <w:rFonts w:ascii="Times New Roman" w:hAnsi="Times New Roman" w:cs="Times New Roman"/>
          <w:b/>
          <w:sz w:val="26"/>
          <w:szCs w:val="26"/>
        </w:rPr>
      </w:pPr>
    </w:p>
    <w:p w:rsidR="002C03F2" w:rsidRDefault="002C03F2">
      <w:pPr>
        <w:spacing w:after="0" w:line="312" w:lineRule="auto"/>
        <w:ind w:left="4320"/>
        <w:jc w:val="center"/>
        <w:rPr>
          <w:rFonts w:ascii="Times New Roman" w:hAnsi="Times New Roman" w:cs="Times New Roman"/>
          <w:b/>
          <w:sz w:val="26"/>
          <w:szCs w:val="26"/>
        </w:rPr>
      </w:pPr>
    </w:p>
    <w:p w:rsidR="002C03F2" w:rsidRDefault="00E4469D">
      <w:pPr>
        <w:spacing w:after="0" w:line="312" w:lineRule="auto"/>
        <w:ind w:left="4320"/>
        <w:jc w:val="center"/>
        <w:rPr>
          <w:rFonts w:ascii="Times New Roman" w:hAnsi="Times New Roman" w:cs="Times New Roman"/>
          <w:b/>
          <w:sz w:val="26"/>
          <w:szCs w:val="26"/>
        </w:rPr>
      </w:pPr>
      <w:r>
        <w:rPr>
          <w:rFonts w:ascii="Times New Roman" w:hAnsi="Times New Roman" w:cs="Times New Roman"/>
          <w:b/>
          <w:sz w:val="26"/>
          <w:szCs w:val="26"/>
        </w:rPr>
        <w:t>Nguyễn Đình Hiển</w:t>
      </w:r>
    </w:p>
    <w:p w:rsidR="002C03F2" w:rsidRDefault="002C03F2"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3614B7" w:rsidRDefault="003614B7" w:rsidP="00AC47C8">
      <w:pPr>
        <w:spacing w:after="0" w:line="312" w:lineRule="auto"/>
        <w:rPr>
          <w:rFonts w:ascii="Times New Roman" w:hAnsi="Times New Roman" w:cs="Times New Roman"/>
          <w:b/>
          <w:sz w:val="26"/>
          <w:szCs w:val="26"/>
        </w:rPr>
      </w:pPr>
    </w:p>
    <w:p w:rsidR="00F35388" w:rsidRDefault="00F35388" w:rsidP="004462A9">
      <w:pPr>
        <w:spacing w:after="0" w:line="240" w:lineRule="auto"/>
      </w:pPr>
    </w:p>
    <w:p w:rsidR="00F35388" w:rsidRDefault="00F35388">
      <w:pPr>
        <w:spacing w:after="0" w:line="240" w:lineRule="auto"/>
        <w:rPr>
          <w:rFonts w:ascii="Times New Roman" w:hAnsi="Times New Roman" w:cs="Times New Roman"/>
          <w:sz w:val="26"/>
          <w:szCs w:val="26"/>
        </w:rPr>
      </w:pPr>
      <w:r>
        <w:rPr>
          <w:rFonts w:ascii="Times New Roman" w:hAnsi="Times New Roman" w:cs="Times New Roman"/>
          <w:sz w:val="26"/>
          <w:szCs w:val="26"/>
        </w:rPr>
        <w:t>MỤC LỤC</w:t>
      </w:r>
    </w:p>
    <w:sdt>
      <w:sdtPr>
        <w:rPr>
          <w:rFonts w:asciiTheme="minorHAnsi" w:eastAsiaTheme="minorEastAsia" w:hAnsiTheme="minorHAnsi" w:cstheme="minorBidi"/>
          <w:color w:val="auto"/>
          <w:sz w:val="24"/>
          <w:szCs w:val="24"/>
        </w:rPr>
        <w:id w:val="-1218041904"/>
        <w:docPartObj>
          <w:docPartGallery w:val="Table of Contents"/>
          <w:docPartUnique/>
        </w:docPartObj>
      </w:sdtPr>
      <w:sdtEndPr>
        <w:rPr>
          <w:b/>
          <w:bCs/>
          <w:noProof/>
        </w:rPr>
      </w:sdtEndPr>
      <w:sdtContent>
        <w:p w:rsidR="00F35388" w:rsidRDefault="00F35388">
          <w:pPr>
            <w:pStyle w:val="TOCHeading"/>
          </w:pPr>
          <w:r>
            <w:t>Contents</w:t>
          </w:r>
        </w:p>
        <w:p w:rsidR="00F35388" w:rsidRDefault="00F35388">
          <w:pPr>
            <w:pStyle w:val="TOC1"/>
            <w:tabs>
              <w:tab w:val="right" w:leader="dot" w:pos="9335"/>
            </w:tabs>
            <w:rPr>
              <w:noProof/>
              <w:sz w:val="22"/>
              <w:szCs w:val="22"/>
            </w:rPr>
          </w:pPr>
          <w:r>
            <w:fldChar w:fldCharType="begin"/>
          </w:r>
          <w:r>
            <w:instrText xml:space="preserve"> TOC \o "1-3" \h \z \u </w:instrText>
          </w:r>
          <w:r>
            <w:fldChar w:fldCharType="separate"/>
          </w:r>
          <w:hyperlink w:anchor="_Toc91690784" w:history="1">
            <w:r w:rsidRPr="006A5E68">
              <w:rPr>
                <w:rStyle w:val="Hyperlink"/>
                <w:rFonts w:ascii="Times New Roman" w:hAnsi="Times New Roman" w:cs="Times New Roman"/>
                <w:noProof/>
              </w:rPr>
              <w:t>CHƯƠNG I: THUẬT TOÁN VÀ ỨNG DỤNG</w:t>
            </w:r>
            <w:r>
              <w:rPr>
                <w:noProof/>
                <w:webHidden/>
              </w:rPr>
              <w:tab/>
            </w:r>
            <w:r>
              <w:rPr>
                <w:noProof/>
                <w:webHidden/>
              </w:rPr>
              <w:fldChar w:fldCharType="begin"/>
            </w:r>
            <w:r>
              <w:rPr>
                <w:noProof/>
                <w:webHidden/>
              </w:rPr>
              <w:instrText xml:space="preserve"> PAGEREF _Toc91690784 \h </w:instrText>
            </w:r>
            <w:r>
              <w:rPr>
                <w:noProof/>
                <w:webHidden/>
              </w:rPr>
            </w:r>
            <w:r>
              <w:rPr>
                <w:noProof/>
                <w:webHidden/>
              </w:rPr>
              <w:fldChar w:fldCharType="separate"/>
            </w:r>
            <w:r w:rsidR="00C04D8F">
              <w:rPr>
                <w:noProof/>
                <w:webHidden/>
              </w:rPr>
              <w:t>1</w:t>
            </w:r>
            <w:r>
              <w:rPr>
                <w:noProof/>
                <w:webHidden/>
              </w:rPr>
              <w:fldChar w:fldCharType="end"/>
            </w:r>
          </w:hyperlink>
        </w:p>
        <w:p w:rsidR="00F35388" w:rsidRDefault="008B2F57">
          <w:pPr>
            <w:pStyle w:val="TOC2"/>
            <w:tabs>
              <w:tab w:val="left" w:pos="660"/>
              <w:tab w:val="right" w:leader="dot" w:pos="9335"/>
            </w:tabs>
            <w:rPr>
              <w:noProof/>
            </w:rPr>
          </w:pPr>
          <w:hyperlink w:anchor="_Toc91690785" w:history="1">
            <w:r w:rsidR="00F35388" w:rsidRPr="006A5E68">
              <w:rPr>
                <w:rStyle w:val="Hyperlink"/>
                <w:rFonts w:ascii="Times New Roman" w:hAnsi="Times New Roman" w:cs="Times New Roman"/>
                <w:noProof/>
              </w:rPr>
              <w:t>1.</w:t>
            </w:r>
            <w:r w:rsidR="00F35388">
              <w:rPr>
                <w:noProof/>
              </w:rPr>
              <w:tab/>
            </w:r>
            <w:r w:rsidR="00F35388" w:rsidRPr="006A5E68">
              <w:rPr>
                <w:rStyle w:val="Hyperlink"/>
                <w:rFonts w:ascii="Times New Roman" w:hAnsi="Times New Roman" w:cs="Times New Roman"/>
                <w:noProof/>
              </w:rPr>
              <w:t>Bài toán về sắp xếp</w:t>
            </w:r>
            <w:r w:rsidR="00F35388">
              <w:rPr>
                <w:noProof/>
                <w:webHidden/>
              </w:rPr>
              <w:tab/>
            </w:r>
            <w:r w:rsidR="00F35388">
              <w:rPr>
                <w:noProof/>
                <w:webHidden/>
              </w:rPr>
              <w:fldChar w:fldCharType="begin"/>
            </w:r>
            <w:r w:rsidR="00F35388">
              <w:rPr>
                <w:noProof/>
                <w:webHidden/>
              </w:rPr>
              <w:instrText xml:space="preserve"> PAGEREF _Toc91690785 \h </w:instrText>
            </w:r>
            <w:r w:rsidR="00F35388">
              <w:rPr>
                <w:noProof/>
                <w:webHidden/>
              </w:rPr>
            </w:r>
            <w:r w:rsidR="00F35388">
              <w:rPr>
                <w:noProof/>
                <w:webHidden/>
              </w:rPr>
              <w:fldChar w:fldCharType="separate"/>
            </w:r>
            <w:r w:rsidR="00C04D8F">
              <w:rPr>
                <w:noProof/>
                <w:webHidden/>
              </w:rPr>
              <w:t>1</w:t>
            </w:r>
            <w:r w:rsidR="00F35388">
              <w:rPr>
                <w:noProof/>
                <w:webHidden/>
              </w:rPr>
              <w:fldChar w:fldCharType="end"/>
            </w:r>
          </w:hyperlink>
        </w:p>
        <w:p w:rsidR="00F35388" w:rsidRDefault="008B2F57">
          <w:pPr>
            <w:pStyle w:val="TOC2"/>
            <w:tabs>
              <w:tab w:val="left" w:pos="660"/>
              <w:tab w:val="right" w:leader="dot" w:pos="9335"/>
            </w:tabs>
            <w:rPr>
              <w:noProof/>
            </w:rPr>
          </w:pPr>
          <w:hyperlink w:anchor="_Toc91690786" w:history="1">
            <w:r w:rsidR="00F35388" w:rsidRPr="006A5E68">
              <w:rPr>
                <w:rStyle w:val="Hyperlink"/>
                <w:rFonts w:ascii="Times New Roman" w:hAnsi="Times New Roman" w:cs="Times New Roman"/>
                <w:noProof/>
              </w:rPr>
              <w:t>2.</w:t>
            </w:r>
            <w:r w:rsidR="00F35388">
              <w:rPr>
                <w:noProof/>
              </w:rPr>
              <w:tab/>
            </w:r>
            <w:r w:rsidR="00F35388" w:rsidRPr="006A5E68">
              <w:rPr>
                <w:rStyle w:val="Hyperlink"/>
                <w:rFonts w:ascii="Times New Roman" w:hAnsi="Times New Roman" w:cs="Times New Roman"/>
                <w:noProof/>
              </w:rPr>
              <w:t>Thuật toán sắp xếp</w:t>
            </w:r>
            <w:r w:rsidR="00F35388">
              <w:rPr>
                <w:noProof/>
                <w:webHidden/>
              </w:rPr>
              <w:tab/>
            </w:r>
            <w:r w:rsidR="00F35388">
              <w:rPr>
                <w:noProof/>
                <w:webHidden/>
              </w:rPr>
              <w:fldChar w:fldCharType="begin"/>
            </w:r>
            <w:r w:rsidR="00F35388">
              <w:rPr>
                <w:noProof/>
                <w:webHidden/>
              </w:rPr>
              <w:instrText xml:space="preserve"> PAGEREF _Toc91690786 \h </w:instrText>
            </w:r>
            <w:r w:rsidR="00F35388">
              <w:rPr>
                <w:noProof/>
                <w:webHidden/>
              </w:rPr>
            </w:r>
            <w:r w:rsidR="00F35388">
              <w:rPr>
                <w:noProof/>
                <w:webHidden/>
              </w:rPr>
              <w:fldChar w:fldCharType="separate"/>
            </w:r>
            <w:r w:rsidR="00C04D8F">
              <w:rPr>
                <w:noProof/>
                <w:webHidden/>
              </w:rPr>
              <w:t>2</w:t>
            </w:r>
            <w:r w:rsidR="00F35388">
              <w:rPr>
                <w:noProof/>
                <w:webHidden/>
              </w:rPr>
              <w:fldChar w:fldCharType="end"/>
            </w:r>
          </w:hyperlink>
        </w:p>
        <w:p w:rsidR="00F35388" w:rsidRDefault="008B2F57">
          <w:pPr>
            <w:pStyle w:val="TOC2"/>
            <w:tabs>
              <w:tab w:val="left" w:pos="660"/>
              <w:tab w:val="right" w:leader="dot" w:pos="9335"/>
            </w:tabs>
            <w:rPr>
              <w:noProof/>
            </w:rPr>
          </w:pPr>
          <w:hyperlink w:anchor="_Toc91690787" w:history="1">
            <w:r w:rsidR="00F35388" w:rsidRPr="006A5E68">
              <w:rPr>
                <w:rStyle w:val="Hyperlink"/>
                <w:rFonts w:ascii="Times New Roman" w:hAnsi="Times New Roman" w:cs="Times New Roman"/>
                <w:noProof/>
              </w:rPr>
              <w:t>3.</w:t>
            </w:r>
            <w:r w:rsidR="00F35388">
              <w:rPr>
                <w:noProof/>
              </w:rPr>
              <w:tab/>
            </w:r>
            <w:r w:rsidR="00F35388" w:rsidRPr="006A5E68">
              <w:rPr>
                <w:rStyle w:val="Hyperlink"/>
                <w:rFonts w:ascii="Times New Roman" w:hAnsi="Times New Roman" w:cs="Times New Roman"/>
                <w:noProof/>
              </w:rPr>
              <w:t>Danh sách liên kết</w:t>
            </w:r>
            <w:r w:rsidR="00F35388">
              <w:rPr>
                <w:noProof/>
                <w:webHidden/>
              </w:rPr>
              <w:tab/>
            </w:r>
            <w:r w:rsidR="00F35388">
              <w:rPr>
                <w:noProof/>
                <w:webHidden/>
              </w:rPr>
              <w:fldChar w:fldCharType="begin"/>
            </w:r>
            <w:r w:rsidR="00F35388">
              <w:rPr>
                <w:noProof/>
                <w:webHidden/>
              </w:rPr>
              <w:instrText xml:space="preserve"> PAGEREF _Toc91690787 \h </w:instrText>
            </w:r>
            <w:r w:rsidR="00F35388">
              <w:rPr>
                <w:noProof/>
                <w:webHidden/>
              </w:rPr>
            </w:r>
            <w:r w:rsidR="00F35388">
              <w:rPr>
                <w:noProof/>
                <w:webHidden/>
              </w:rPr>
              <w:fldChar w:fldCharType="separate"/>
            </w:r>
            <w:r w:rsidR="00C04D8F">
              <w:rPr>
                <w:noProof/>
                <w:webHidden/>
              </w:rPr>
              <w:t>9</w:t>
            </w:r>
            <w:r w:rsidR="00F35388">
              <w:rPr>
                <w:noProof/>
                <w:webHidden/>
              </w:rPr>
              <w:fldChar w:fldCharType="end"/>
            </w:r>
          </w:hyperlink>
        </w:p>
        <w:p w:rsidR="00F35388" w:rsidRDefault="008B2F57">
          <w:pPr>
            <w:pStyle w:val="TOC2"/>
            <w:tabs>
              <w:tab w:val="left" w:pos="660"/>
              <w:tab w:val="right" w:leader="dot" w:pos="9335"/>
            </w:tabs>
            <w:rPr>
              <w:noProof/>
            </w:rPr>
          </w:pPr>
          <w:hyperlink w:anchor="_Toc91690788" w:history="1">
            <w:r w:rsidR="00F35388" w:rsidRPr="006A5E68">
              <w:rPr>
                <w:rStyle w:val="Hyperlink"/>
                <w:rFonts w:ascii="Times New Roman" w:hAnsi="Times New Roman" w:cs="Times New Roman"/>
                <w:noProof/>
              </w:rPr>
              <w:t>4.</w:t>
            </w:r>
            <w:r w:rsidR="00F35388">
              <w:rPr>
                <w:noProof/>
              </w:rPr>
              <w:tab/>
            </w:r>
            <w:r w:rsidR="00F35388" w:rsidRPr="006A5E68">
              <w:rPr>
                <w:rStyle w:val="Hyperlink"/>
                <w:rFonts w:ascii="Times New Roman" w:hAnsi="Times New Roman" w:cs="Times New Roman"/>
                <w:noProof/>
              </w:rPr>
              <w:t>Cây nhị phân tìm kiếm</w:t>
            </w:r>
            <w:r w:rsidR="00F35388">
              <w:rPr>
                <w:noProof/>
                <w:webHidden/>
              </w:rPr>
              <w:tab/>
            </w:r>
            <w:r w:rsidR="00F35388">
              <w:rPr>
                <w:noProof/>
                <w:webHidden/>
              </w:rPr>
              <w:fldChar w:fldCharType="begin"/>
            </w:r>
            <w:r w:rsidR="00F35388">
              <w:rPr>
                <w:noProof/>
                <w:webHidden/>
              </w:rPr>
              <w:instrText xml:space="preserve"> PAGEREF _Toc91690788 \h </w:instrText>
            </w:r>
            <w:r w:rsidR="00F35388">
              <w:rPr>
                <w:noProof/>
                <w:webHidden/>
              </w:rPr>
            </w:r>
            <w:r w:rsidR="00F35388">
              <w:rPr>
                <w:noProof/>
                <w:webHidden/>
              </w:rPr>
              <w:fldChar w:fldCharType="separate"/>
            </w:r>
            <w:r w:rsidR="00C04D8F">
              <w:rPr>
                <w:noProof/>
                <w:webHidden/>
              </w:rPr>
              <w:t>11</w:t>
            </w:r>
            <w:r w:rsidR="00F35388">
              <w:rPr>
                <w:noProof/>
                <w:webHidden/>
              </w:rPr>
              <w:fldChar w:fldCharType="end"/>
            </w:r>
          </w:hyperlink>
        </w:p>
        <w:p w:rsidR="00F35388" w:rsidRDefault="008B2F57">
          <w:pPr>
            <w:pStyle w:val="TOC1"/>
            <w:tabs>
              <w:tab w:val="right" w:leader="dot" w:pos="9335"/>
            </w:tabs>
            <w:rPr>
              <w:noProof/>
              <w:sz w:val="22"/>
              <w:szCs w:val="22"/>
            </w:rPr>
          </w:pPr>
          <w:hyperlink w:anchor="_Toc91690789" w:history="1">
            <w:r w:rsidR="00F35388" w:rsidRPr="006A5E68">
              <w:rPr>
                <w:rStyle w:val="Hyperlink"/>
                <w:rFonts w:ascii="Times New Roman" w:hAnsi="Times New Roman" w:cs="Times New Roman"/>
                <w:noProof/>
              </w:rPr>
              <w:t>CHƯƠNG II: ĐỘ PHỨC TẠP THUẬT TOÁN</w:t>
            </w:r>
            <w:r w:rsidR="00F35388">
              <w:rPr>
                <w:noProof/>
                <w:webHidden/>
              </w:rPr>
              <w:tab/>
            </w:r>
            <w:r w:rsidR="00F35388">
              <w:rPr>
                <w:noProof/>
                <w:webHidden/>
              </w:rPr>
              <w:fldChar w:fldCharType="begin"/>
            </w:r>
            <w:r w:rsidR="00F35388">
              <w:rPr>
                <w:noProof/>
                <w:webHidden/>
              </w:rPr>
              <w:instrText xml:space="preserve"> PAGEREF _Toc91690789 \h </w:instrText>
            </w:r>
            <w:r w:rsidR="00F35388">
              <w:rPr>
                <w:noProof/>
                <w:webHidden/>
              </w:rPr>
            </w:r>
            <w:r w:rsidR="00F35388">
              <w:rPr>
                <w:noProof/>
                <w:webHidden/>
              </w:rPr>
              <w:fldChar w:fldCharType="separate"/>
            </w:r>
            <w:r w:rsidR="00C04D8F">
              <w:rPr>
                <w:noProof/>
                <w:webHidden/>
              </w:rPr>
              <w:t>13</w:t>
            </w:r>
            <w:r w:rsidR="00F35388">
              <w:rPr>
                <w:noProof/>
                <w:webHidden/>
              </w:rPr>
              <w:fldChar w:fldCharType="end"/>
            </w:r>
          </w:hyperlink>
        </w:p>
        <w:p w:rsidR="00F35388" w:rsidRDefault="008B2F57">
          <w:pPr>
            <w:pStyle w:val="TOC2"/>
            <w:tabs>
              <w:tab w:val="left" w:pos="660"/>
              <w:tab w:val="right" w:leader="dot" w:pos="9335"/>
            </w:tabs>
            <w:rPr>
              <w:noProof/>
            </w:rPr>
          </w:pPr>
          <w:hyperlink w:anchor="_Toc91690790" w:history="1">
            <w:r w:rsidR="00F35388" w:rsidRPr="006A5E68">
              <w:rPr>
                <w:rStyle w:val="Hyperlink"/>
                <w:rFonts w:ascii="Times New Roman" w:hAnsi="Times New Roman" w:cs="Times New Roman"/>
                <w:noProof/>
              </w:rPr>
              <w:t>1.</w:t>
            </w:r>
            <w:r w:rsidR="00F35388">
              <w:rPr>
                <w:noProof/>
              </w:rPr>
              <w:tab/>
            </w:r>
            <w:r w:rsidR="00F35388" w:rsidRPr="006A5E68">
              <w:rPr>
                <w:rStyle w:val="Hyperlink"/>
                <w:rFonts w:ascii="Times New Roman" w:hAnsi="Times New Roman" w:cs="Times New Roman"/>
                <w:noProof/>
              </w:rPr>
              <w:t>Sự cần thiết phải phân tích thuật toán</w:t>
            </w:r>
            <w:r w:rsidR="00F35388">
              <w:rPr>
                <w:noProof/>
                <w:webHidden/>
              </w:rPr>
              <w:tab/>
            </w:r>
            <w:r w:rsidR="00F35388">
              <w:rPr>
                <w:noProof/>
                <w:webHidden/>
              </w:rPr>
              <w:fldChar w:fldCharType="begin"/>
            </w:r>
            <w:r w:rsidR="00F35388">
              <w:rPr>
                <w:noProof/>
                <w:webHidden/>
              </w:rPr>
              <w:instrText xml:space="preserve"> PAGEREF _Toc91690790 \h </w:instrText>
            </w:r>
            <w:r w:rsidR="00F35388">
              <w:rPr>
                <w:noProof/>
                <w:webHidden/>
              </w:rPr>
            </w:r>
            <w:r w:rsidR="00F35388">
              <w:rPr>
                <w:noProof/>
                <w:webHidden/>
              </w:rPr>
              <w:fldChar w:fldCharType="separate"/>
            </w:r>
            <w:r w:rsidR="00C04D8F">
              <w:rPr>
                <w:noProof/>
                <w:webHidden/>
              </w:rPr>
              <w:t>13</w:t>
            </w:r>
            <w:r w:rsidR="00F35388">
              <w:rPr>
                <w:noProof/>
                <w:webHidden/>
              </w:rPr>
              <w:fldChar w:fldCharType="end"/>
            </w:r>
          </w:hyperlink>
        </w:p>
        <w:p w:rsidR="00F35388" w:rsidRDefault="008B2F57">
          <w:pPr>
            <w:pStyle w:val="TOC2"/>
            <w:tabs>
              <w:tab w:val="left" w:pos="660"/>
              <w:tab w:val="right" w:leader="dot" w:pos="9335"/>
            </w:tabs>
            <w:rPr>
              <w:noProof/>
            </w:rPr>
          </w:pPr>
          <w:hyperlink w:anchor="_Toc91690791" w:history="1">
            <w:r w:rsidR="00F35388" w:rsidRPr="006A5E68">
              <w:rPr>
                <w:rStyle w:val="Hyperlink"/>
                <w:rFonts w:ascii="Times New Roman" w:hAnsi="Times New Roman" w:cs="Times New Roman"/>
                <w:noProof/>
              </w:rPr>
              <w:t>2.</w:t>
            </w:r>
            <w:r w:rsidR="00F35388">
              <w:rPr>
                <w:noProof/>
              </w:rPr>
              <w:tab/>
            </w:r>
            <w:r w:rsidR="00F35388" w:rsidRPr="006A5E68">
              <w:rPr>
                <w:rStyle w:val="Hyperlink"/>
                <w:rFonts w:ascii="Times New Roman" w:hAnsi="Times New Roman" w:cs="Times New Roman"/>
                <w:noProof/>
              </w:rPr>
              <w:t>Thời gian thực hiện của chương trình</w:t>
            </w:r>
            <w:r w:rsidR="00F35388">
              <w:rPr>
                <w:noProof/>
                <w:webHidden/>
              </w:rPr>
              <w:tab/>
            </w:r>
            <w:r w:rsidR="00F35388">
              <w:rPr>
                <w:noProof/>
                <w:webHidden/>
              </w:rPr>
              <w:fldChar w:fldCharType="begin"/>
            </w:r>
            <w:r w:rsidR="00F35388">
              <w:rPr>
                <w:noProof/>
                <w:webHidden/>
              </w:rPr>
              <w:instrText xml:space="preserve"> PAGEREF _Toc91690791 \h </w:instrText>
            </w:r>
            <w:r w:rsidR="00F35388">
              <w:rPr>
                <w:noProof/>
                <w:webHidden/>
              </w:rPr>
            </w:r>
            <w:r w:rsidR="00F35388">
              <w:rPr>
                <w:noProof/>
                <w:webHidden/>
              </w:rPr>
              <w:fldChar w:fldCharType="separate"/>
            </w:r>
            <w:r w:rsidR="00C04D8F">
              <w:rPr>
                <w:noProof/>
                <w:webHidden/>
              </w:rPr>
              <w:t>13</w:t>
            </w:r>
            <w:r w:rsidR="00F35388">
              <w:rPr>
                <w:noProof/>
                <w:webHidden/>
              </w:rPr>
              <w:fldChar w:fldCharType="end"/>
            </w:r>
          </w:hyperlink>
        </w:p>
        <w:p w:rsidR="00F35388" w:rsidRDefault="008B2F57">
          <w:pPr>
            <w:pStyle w:val="TOC2"/>
            <w:tabs>
              <w:tab w:val="left" w:pos="660"/>
              <w:tab w:val="right" w:leader="dot" w:pos="9335"/>
            </w:tabs>
            <w:rPr>
              <w:noProof/>
            </w:rPr>
          </w:pPr>
          <w:hyperlink w:anchor="_Toc91690792" w:history="1">
            <w:r w:rsidR="00F35388" w:rsidRPr="006A5E68">
              <w:rPr>
                <w:rStyle w:val="Hyperlink"/>
                <w:rFonts w:ascii="Times New Roman" w:hAnsi="Times New Roman" w:cs="Times New Roman"/>
                <w:noProof/>
              </w:rPr>
              <w:t>3.</w:t>
            </w:r>
            <w:r w:rsidR="00F35388">
              <w:rPr>
                <w:noProof/>
              </w:rPr>
              <w:tab/>
            </w:r>
            <w:r w:rsidR="00F35388" w:rsidRPr="006A5E68">
              <w:rPr>
                <w:rStyle w:val="Hyperlink"/>
                <w:rFonts w:ascii="Times New Roman" w:hAnsi="Times New Roman" w:cs="Times New Roman"/>
                <w:noProof/>
              </w:rPr>
              <w:t>Cách tính độ phức tạp của giải thuật</w:t>
            </w:r>
            <w:r w:rsidR="00F35388">
              <w:rPr>
                <w:noProof/>
                <w:webHidden/>
              </w:rPr>
              <w:tab/>
            </w:r>
            <w:r w:rsidR="00F35388">
              <w:rPr>
                <w:noProof/>
                <w:webHidden/>
              </w:rPr>
              <w:fldChar w:fldCharType="begin"/>
            </w:r>
            <w:r w:rsidR="00F35388">
              <w:rPr>
                <w:noProof/>
                <w:webHidden/>
              </w:rPr>
              <w:instrText xml:space="preserve"> PAGEREF _Toc91690792 \h </w:instrText>
            </w:r>
            <w:r w:rsidR="00F35388">
              <w:rPr>
                <w:noProof/>
                <w:webHidden/>
              </w:rPr>
            </w:r>
            <w:r w:rsidR="00F35388">
              <w:rPr>
                <w:noProof/>
                <w:webHidden/>
              </w:rPr>
              <w:fldChar w:fldCharType="separate"/>
            </w:r>
            <w:r w:rsidR="00C04D8F">
              <w:rPr>
                <w:noProof/>
                <w:webHidden/>
              </w:rPr>
              <w:t>14</w:t>
            </w:r>
            <w:r w:rsidR="00F35388">
              <w:rPr>
                <w:noProof/>
                <w:webHidden/>
              </w:rPr>
              <w:fldChar w:fldCharType="end"/>
            </w:r>
          </w:hyperlink>
        </w:p>
        <w:p w:rsidR="00F35388" w:rsidRDefault="008B2F57">
          <w:pPr>
            <w:pStyle w:val="TOC1"/>
            <w:tabs>
              <w:tab w:val="right" w:leader="dot" w:pos="9335"/>
            </w:tabs>
            <w:rPr>
              <w:noProof/>
              <w:sz w:val="22"/>
              <w:szCs w:val="22"/>
            </w:rPr>
          </w:pPr>
          <w:hyperlink w:anchor="_Toc91690793" w:history="1">
            <w:r w:rsidR="00F35388" w:rsidRPr="006A5E68">
              <w:rPr>
                <w:rStyle w:val="Hyperlink"/>
                <w:rFonts w:ascii="Times New Roman" w:hAnsi="Times New Roman" w:cs="Times New Roman"/>
                <w:noProof/>
              </w:rPr>
              <w:t>CHƯƠNG III: CHƯƠNG TRÌNH</w:t>
            </w:r>
            <w:r w:rsidR="00F35388">
              <w:rPr>
                <w:noProof/>
                <w:webHidden/>
              </w:rPr>
              <w:tab/>
            </w:r>
            <w:r w:rsidR="00F35388">
              <w:rPr>
                <w:noProof/>
                <w:webHidden/>
              </w:rPr>
              <w:fldChar w:fldCharType="begin"/>
            </w:r>
            <w:r w:rsidR="00F35388">
              <w:rPr>
                <w:noProof/>
                <w:webHidden/>
              </w:rPr>
              <w:instrText xml:space="preserve"> PAGEREF _Toc91690793 \h </w:instrText>
            </w:r>
            <w:r w:rsidR="00F35388">
              <w:rPr>
                <w:noProof/>
                <w:webHidden/>
              </w:rPr>
            </w:r>
            <w:r w:rsidR="00F35388">
              <w:rPr>
                <w:noProof/>
                <w:webHidden/>
              </w:rPr>
              <w:fldChar w:fldCharType="separate"/>
            </w:r>
            <w:r w:rsidR="00C04D8F">
              <w:rPr>
                <w:noProof/>
                <w:webHidden/>
              </w:rPr>
              <w:t>16</w:t>
            </w:r>
            <w:r w:rsidR="00F35388">
              <w:rPr>
                <w:noProof/>
                <w:webHidden/>
              </w:rPr>
              <w:fldChar w:fldCharType="end"/>
            </w:r>
          </w:hyperlink>
        </w:p>
        <w:p w:rsidR="00F35388" w:rsidRDefault="008B2F57">
          <w:pPr>
            <w:pStyle w:val="TOC1"/>
            <w:tabs>
              <w:tab w:val="right" w:leader="dot" w:pos="9335"/>
            </w:tabs>
            <w:rPr>
              <w:noProof/>
              <w:sz w:val="22"/>
              <w:szCs w:val="22"/>
            </w:rPr>
          </w:pPr>
          <w:hyperlink w:anchor="_Toc91690794" w:history="1">
            <w:r w:rsidR="00F35388" w:rsidRPr="006A5E68">
              <w:rPr>
                <w:rStyle w:val="Hyperlink"/>
                <w:rFonts w:ascii="Times New Roman" w:hAnsi="Times New Roman" w:cs="Times New Roman"/>
                <w:noProof/>
              </w:rPr>
              <w:t>CHƯƠNG IV: TỔNG KẾT</w:t>
            </w:r>
            <w:r w:rsidR="00F35388">
              <w:rPr>
                <w:noProof/>
                <w:webHidden/>
              </w:rPr>
              <w:tab/>
            </w:r>
            <w:r w:rsidR="00F35388">
              <w:rPr>
                <w:noProof/>
                <w:webHidden/>
              </w:rPr>
              <w:fldChar w:fldCharType="begin"/>
            </w:r>
            <w:r w:rsidR="00F35388">
              <w:rPr>
                <w:noProof/>
                <w:webHidden/>
              </w:rPr>
              <w:instrText xml:space="preserve"> PAGEREF _Toc91690794 \h </w:instrText>
            </w:r>
            <w:r w:rsidR="00F35388">
              <w:rPr>
                <w:noProof/>
                <w:webHidden/>
              </w:rPr>
            </w:r>
            <w:r w:rsidR="00F35388">
              <w:rPr>
                <w:noProof/>
                <w:webHidden/>
              </w:rPr>
              <w:fldChar w:fldCharType="separate"/>
            </w:r>
            <w:r w:rsidR="00C04D8F">
              <w:rPr>
                <w:noProof/>
                <w:webHidden/>
              </w:rPr>
              <w:t>19</w:t>
            </w:r>
            <w:r w:rsidR="00F35388">
              <w:rPr>
                <w:noProof/>
                <w:webHidden/>
              </w:rPr>
              <w:fldChar w:fldCharType="end"/>
            </w:r>
          </w:hyperlink>
        </w:p>
        <w:p w:rsidR="00F35388" w:rsidRDefault="008B2F57">
          <w:pPr>
            <w:pStyle w:val="TOC2"/>
            <w:tabs>
              <w:tab w:val="left" w:pos="660"/>
              <w:tab w:val="right" w:leader="dot" w:pos="9335"/>
            </w:tabs>
            <w:rPr>
              <w:noProof/>
            </w:rPr>
          </w:pPr>
          <w:hyperlink w:anchor="_Toc91690795" w:history="1">
            <w:r w:rsidR="00F35388" w:rsidRPr="006A5E68">
              <w:rPr>
                <w:rStyle w:val="Hyperlink"/>
                <w:rFonts w:ascii="Times New Roman" w:hAnsi="Times New Roman" w:cs="Times New Roman"/>
                <w:noProof/>
              </w:rPr>
              <w:t>1.</w:t>
            </w:r>
            <w:r w:rsidR="00F35388">
              <w:rPr>
                <w:noProof/>
              </w:rPr>
              <w:tab/>
            </w:r>
            <w:r w:rsidR="00F35388" w:rsidRPr="006A5E68">
              <w:rPr>
                <w:rStyle w:val="Hyperlink"/>
                <w:rFonts w:ascii="Times New Roman" w:hAnsi="Times New Roman" w:cs="Times New Roman"/>
                <w:noProof/>
              </w:rPr>
              <w:t>Kết quả đạt được</w:t>
            </w:r>
            <w:r w:rsidR="00F35388">
              <w:rPr>
                <w:noProof/>
                <w:webHidden/>
              </w:rPr>
              <w:tab/>
            </w:r>
            <w:r w:rsidR="00F35388">
              <w:rPr>
                <w:noProof/>
                <w:webHidden/>
              </w:rPr>
              <w:fldChar w:fldCharType="begin"/>
            </w:r>
            <w:r w:rsidR="00F35388">
              <w:rPr>
                <w:noProof/>
                <w:webHidden/>
              </w:rPr>
              <w:instrText xml:space="preserve"> PAGEREF _Toc91690795 \h </w:instrText>
            </w:r>
            <w:r w:rsidR="00F35388">
              <w:rPr>
                <w:noProof/>
                <w:webHidden/>
              </w:rPr>
            </w:r>
            <w:r w:rsidR="00F35388">
              <w:rPr>
                <w:noProof/>
                <w:webHidden/>
              </w:rPr>
              <w:fldChar w:fldCharType="separate"/>
            </w:r>
            <w:r w:rsidR="00C04D8F">
              <w:rPr>
                <w:noProof/>
                <w:webHidden/>
              </w:rPr>
              <w:t>19</w:t>
            </w:r>
            <w:r w:rsidR="00F35388">
              <w:rPr>
                <w:noProof/>
                <w:webHidden/>
              </w:rPr>
              <w:fldChar w:fldCharType="end"/>
            </w:r>
          </w:hyperlink>
        </w:p>
        <w:p w:rsidR="00F35388" w:rsidRDefault="008B2F57">
          <w:pPr>
            <w:pStyle w:val="TOC2"/>
            <w:tabs>
              <w:tab w:val="left" w:pos="660"/>
              <w:tab w:val="right" w:leader="dot" w:pos="9335"/>
            </w:tabs>
            <w:rPr>
              <w:noProof/>
            </w:rPr>
          </w:pPr>
          <w:hyperlink w:anchor="_Toc91690796" w:history="1">
            <w:r w:rsidR="00F35388" w:rsidRPr="006A5E68">
              <w:rPr>
                <w:rStyle w:val="Hyperlink"/>
                <w:rFonts w:ascii="Times New Roman" w:hAnsi="Times New Roman" w:cs="Times New Roman"/>
                <w:noProof/>
              </w:rPr>
              <w:t>2.</w:t>
            </w:r>
            <w:r w:rsidR="00F35388">
              <w:rPr>
                <w:noProof/>
              </w:rPr>
              <w:tab/>
            </w:r>
            <w:r w:rsidR="00F35388" w:rsidRPr="006A5E68">
              <w:rPr>
                <w:rStyle w:val="Hyperlink"/>
                <w:rFonts w:ascii="Times New Roman" w:hAnsi="Times New Roman" w:cs="Times New Roman"/>
                <w:noProof/>
              </w:rPr>
              <w:t>Phương hướng phát triển</w:t>
            </w:r>
            <w:r w:rsidR="00F35388">
              <w:rPr>
                <w:noProof/>
                <w:webHidden/>
              </w:rPr>
              <w:tab/>
            </w:r>
            <w:r w:rsidR="00F35388">
              <w:rPr>
                <w:noProof/>
                <w:webHidden/>
              </w:rPr>
              <w:fldChar w:fldCharType="begin"/>
            </w:r>
            <w:r w:rsidR="00F35388">
              <w:rPr>
                <w:noProof/>
                <w:webHidden/>
              </w:rPr>
              <w:instrText xml:space="preserve"> PAGEREF _Toc91690796 \h </w:instrText>
            </w:r>
            <w:r w:rsidR="00F35388">
              <w:rPr>
                <w:noProof/>
                <w:webHidden/>
              </w:rPr>
            </w:r>
            <w:r w:rsidR="00F35388">
              <w:rPr>
                <w:noProof/>
                <w:webHidden/>
              </w:rPr>
              <w:fldChar w:fldCharType="separate"/>
            </w:r>
            <w:r w:rsidR="00C04D8F">
              <w:rPr>
                <w:noProof/>
                <w:webHidden/>
              </w:rPr>
              <w:t>20</w:t>
            </w:r>
            <w:r w:rsidR="00F35388">
              <w:rPr>
                <w:noProof/>
                <w:webHidden/>
              </w:rPr>
              <w:fldChar w:fldCharType="end"/>
            </w:r>
          </w:hyperlink>
        </w:p>
        <w:p w:rsidR="00F35388" w:rsidRDefault="00F35388">
          <w:r>
            <w:rPr>
              <w:b/>
              <w:bCs/>
              <w:noProof/>
            </w:rPr>
            <w:fldChar w:fldCharType="end"/>
          </w:r>
        </w:p>
      </w:sdtContent>
    </w:sdt>
    <w:p w:rsidR="00F35388" w:rsidRDefault="00F35388">
      <w:pPr>
        <w:spacing w:after="0" w:line="240" w:lineRule="auto"/>
      </w:pPr>
    </w:p>
    <w:p w:rsidR="00F35388" w:rsidRDefault="00F35388" w:rsidP="004462A9">
      <w:pPr>
        <w:spacing w:after="0" w:line="240" w:lineRule="auto"/>
      </w:pPr>
    </w:p>
    <w:p w:rsidR="00F3169D" w:rsidRDefault="00F35388" w:rsidP="004462A9">
      <w:pPr>
        <w:spacing w:after="0" w:line="240" w:lineRule="auto"/>
      </w:pPr>
      <w:r>
        <w:br w:type="page"/>
      </w:r>
    </w:p>
    <w:p w:rsidR="00F3169D" w:rsidRDefault="00F3169D">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DANH MỤC HÌNH ẢNH</w:t>
      </w:r>
    </w:p>
    <w:p w:rsidR="00F3169D" w:rsidRDefault="00F3169D">
      <w:pPr>
        <w:pStyle w:val="TableofFigures"/>
        <w:tabs>
          <w:tab w:val="right" w:leader="dot" w:pos="9335"/>
        </w:tabs>
        <w:rPr>
          <w:noProof/>
          <w:sz w:val="22"/>
          <w:szCs w:val="22"/>
        </w:rPr>
      </w:pPr>
      <w:r>
        <w:fldChar w:fldCharType="begin"/>
      </w:r>
      <w:r>
        <w:instrText xml:space="preserve"> TOC \h \z \c "Hình" </w:instrText>
      </w:r>
      <w:r>
        <w:fldChar w:fldCharType="separate"/>
      </w:r>
      <w:hyperlink w:anchor="_Toc91690866" w:history="1">
        <w:r w:rsidRPr="004648A8">
          <w:rPr>
            <w:rStyle w:val="Hyperlink"/>
            <w:noProof/>
          </w:rPr>
          <w:t>Hình 1. Mã giả Bubble sort</w:t>
        </w:r>
        <w:r>
          <w:rPr>
            <w:noProof/>
            <w:webHidden/>
          </w:rPr>
          <w:tab/>
        </w:r>
        <w:r>
          <w:rPr>
            <w:noProof/>
            <w:webHidden/>
          </w:rPr>
          <w:fldChar w:fldCharType="begin"/>
        </w:r>
        <w:r>
          <w:rPr>
            <w:noProof/>
            <w:webHidden/>
          </w:rPr>
          <w:instrText xml:space="preserve"> PAGEREF _Toc91690866 \h </w:instrText>
        </w:r>
        <w:r>
          <w:rPr>
            <w:noProof/>
            <w:webHidden/>
          </w:rPr>
        </w:r>
        <w:r>
          <w:rPr>
            <w:noProof/>
            <w:webHidden/>
          </w:rPr>
          <w:fldChar w:fldCharType="separate"/>
        </w:r>
        <w:r w:rsidR="00C04D8F">
          <w:rPr>
            <w:noProof/>
            <w:webHidden/>
          </w:rPr>
          <w:t>3</w:t>
        </w:r>
        <w:r>
          <w:rPr>
            <w:noProof/>
            <w:webHidden/>
          </w:rPr>
          <w:fldChar w:fldCharType="end"/>
        </w:r>
      </w:hyperlink>
    </w:p>
    <w:p w:rsidR="00F3169D" w:rsidRDefault="008B2F57">
      <w:pPr>
        <w:pStyle w:val="TableofFigures"/>
        <w:tabs>
          <w:tab w:val="right" w:leader="dot" w:pos="9335"/>
        </w:tabs>
        <w:rPr>
          <w:noProof/>
          <w:sz w:val="22"/>
          <w:szCs w:val="22"/>
        </w:rPr>
      </w:pPr>
      <w:hyperlink w:anchor="_Toc91690867" w:history="1">
        <w:r w:rsidR="00F3169D" w:rsidRPr="004648A8">
          <w:rPr>
            <w:rStyle w:val="Hyperlink"/>
            <w:noProof/>
          </w:rPr>
          <w:t>Hình 2. Mã giả Insertion sort</w:t>
        </w:r>
        <w:r w:rsidR="00F3169D">
          <w:rPr>
            <w:noProof/>
            <w:webHidden/>
          </w:rPr>
          <w:tab/>
        </w:r>
        <w:r w:rsidR="00F3169D">
          <w:rPr>
            <w:noProof/>
            <w:webHidden/>
          </w:rPr>
          <w:fldChar w:fldCharType="begin"/>
        </w:r>
        <w:r w:rsidR="00F3169D">
          <w:rPr>
            <w:noProof/>
            <w:webHidden/>
          </w:rPr>
          <w:instrText xml:space="preserve"> PAGEREF _Toc91690867 \h </w:instrText>
        </w:r>
        <w:r w:rsidR="00F3169D">
          <w:rPr>
            <w:noProof/>
            <w:webHidden/>
          </w:rPr>
        </w:r>
        <w:r w:rsidR="00F3169D">
          <w:rPr>
            <w:noProof/>
            <w:webHidden/>
          </w:rPr>
          <w:fldChar w:fldCharType="separate"/>
        </w:r>
        <w:r w:rsidR="00C04D8F">
          <w:rPr>
            <w:noProof/>
            <w:webHidden/>
          </w:rPr>
          <w:t>4</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68" w:history="1">
        <w:r w:rsidR="00F3169D" w:rsidRPr="004648A8">
          <w:rPr>
            <w:rStyle w:val="Hyperlink"/>
            <w:noProof/>
          </w:rPr>
          <w:t>Hình 3. Insertion sort cải tiến</w:t>
        </w:r>
        <w:r w:rsidR="00F3169D">
          <w:rPr>
            <w:noProof/>
            <w:webHidden/>
          </w:rPr>
          <w:tab/>
        </w:r>
        <w:r w:rsidR="00F3169D">
          <w:rPr>
            <w:noProof/>
            <w:webHidden/>
          </w:rPr>
          <w:fldChar w:fldCharType="begin"/>
        </w:r>
        <w:r w:rsidR="00F3169D">
          <w:rPr>
            <w:noProof/>
            <w:webHidden/>
          </w:rPr>
          <w:instrText xml:space="preserve"> PAGEREF _Toc91690868 \h </w:instrText>
        </w:r>
        <w:r w:rsidR="00F3169D">
          <w:rPr>
            <w:noProof/>
            <w:webHidden/>
          </w:rPr>
        </w:r>
        <w:r w:rsidR="00F3169D">
          <w:rPr>
            <w:noProof/>
            <w:webHidden/>
          </w:rPr>
          <w:fldChar w:fldCharType="separate"/>
        </w:r>
        <w:r w:rsidR="00C04D8F">
          <w:rPr>
            <w:noProof/>
            <w:webHidden/>
          </w:rPr>
          <w:t>4</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69" w:history="1">
        <w:r w:rsidR="00F3169D" w:rsidRPr="004648A8">
          <w:rPr>
            <w:rStyle w:val="Hyperlink"/>
            <w:noProof/>
          </w:rPr>
          <w:t>Hình 4. Mã giả selection sort</w:t>
        </w:r>
        <w:r w:rsidR="00F3169D">
          <w:rPr>
            <w:noProof/>
            <w:webHidden/>
          </w:rPr>
          <w:tab/>
        </w:r>
        <w:r w:rsidR="00F3169D">
          <w:rPr>
            <w:noProof/>
            <w:webHidden/>
          </w:rPr>
          <w:fldChar w:fldCharType="begin"/>
        </w:r>
        <w:r w:rsidR="00F3169D">
          <w:rPr>
            <w:noProof/>
            <w:webHidden/>
          </w:rPr>
          <w:instrText xml:space="preserve"> PAGEREF _Toc91690869 \h </w:instrText>
        </w:r>
        <w:r w:rsidR="00F3169D">
          <w:rPr>
            <w:noProof/>
            <w:webHidden/>
          </w:rPr>
        </w:r>
        <w:r w:rsidR="00F3169D">
          <w:rPr>
            <w:noProof/>
            <w:webHidden/>
          </w:rPr>
          <w:fldChar w:fldCharType="separate"/>
        </w:r>
        <w:r w:rsidR="00C04D8F">
          <w:rPr>
            <w:noProof/>
            <w:webHidden/>
          </w:rPr>
          <w:t>5</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0" w:history="1">
        <w:r w:rsidR="00F3169D" w:rsidRPr="004648A8">
          <w:rPr>
            <w:rStyle w:val="Hyperlink"/>
            <w:noProof/>
          </w:rPr>
          <w:t>Hình 5. Mã giả quick sort</w:t>
        </w:r>
        <w:r w:rsidR="00F3169D">
          <w:rPr>
            <w:noProof/>
            <w:webHidden/>
          </w:rPr>
          <w:tab/>
        </w:r>
        <w:r w:rsidR="00F3169D">
          <w:rPr>
            <w:noProof/>
            <w:webHidden/>
          </w:rPr>
          <w:fldChar w:fldCharType="begin"/>
        </w:r>
        <w:r w:rsidR="00F3169D">
          <w:rPr>
            <w:noProof/>
            <w:webHidden/>
          </w:rPr>
          <w:instrText xml:space="preserve"> PAGEREF _Toc91690870 \h </w:instrText>
        </w:r>
        <w:r w:rsidR="00F3169D">
          <w:rPr>
            <w:noProof/>
            <w:webHidden/>
          </w:rPr>
        </w:r>
        <w:r w:rsidR="00F3169D">
          <w:rPr>
            <w:noProof/>
            <w:webHidden/>
          </w:rPr>
          <w:fldChar w:fldCharType="separate"/>
        </w:r>
        <w:r w:rsidR="00C04D8F">
          <w:rPr>
            <w:noProof/>
            <w:webHidden/>
          </w:rPr>
          <w:t>6</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1" w:history="1">
        <w:r w:rsidR="00F3169D" w:rsidRPr="004648A8">
          <w:rPr>
            <w:rStyle w:val="Hyperlink"/>
            <w:noProof/>
          </w:rPr>
          <w:t>Hình 6. Vòng lặp trong của quick sort</w:t>
        </w:r>
        <w:r w:rsidR="00F3169D">
          <w:rPr>
            <w:noProof/>
            <w:webHidden/>
          </w:rPr>
          <w:tab/>
        </w:r>
        <w:r w:rsidR="00F3169D">
          <w:rPr>
            <w:noProof/>
            <w:webHidden/>
          </w:rPr>
          <w:fldChar w:fldCharType="begin"/>
        </w:r>
        <w:r w:rsidR="00F3169D">
          <w:rPr>
            <w:noProof/>
            <w:webHidden/>
          </w:rPr>
          <w:instrText xml:space="preserve"> PAGEREF _Toc91690871 \h </w:instrText>
        </w:r>
        <w:r w:rsidR="00F3169D">
          <w:rPr>
            <w:noProof/>
            <w:webHidden/>
          </w:rPr>
        </w:r>
        <w:r w:rsidR="00F3169D">
          <w:rPr>
            <w:noProof/>
            <w:webHidden/>
          </w:rPr>
          <w:fldChar w:fldCharType="separate"/>
        </w:r>
        <w:r w:rsidR="00C04D8F">
          <w:rPr>
            <w:noProof/>
            <w:webHidden/>
          </w:rPr>
          <w:t>7</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2" w:history="1">
        <w:r w:rsidR="00F3169D" w:rsidRPr="004648A8">
          <w:rPr>
            <w:rStyle w:val="Hyperlink"/>
            <w:noProof/>
          </w:rPr>
          <w:t>Hình 7. Trạng thái trước khi gọi đệ quy</w:t>
        </w:r>
        <w:r w:rsidR="00F3169D">
          <w:rPr>
            <w:noProof/>
            <w:webHidden/>
          </w:rPr>
          <w:tab/>
        </w:r>
        <w:r w:rsidR="00F3169D">
          <w:rPr>
            <w:noProof/>
            <w:webHidden/>
          </w:rPr>
          <w:fldChar w:fldCharType="begin"/>
        </w:r>
        <w:r w:rsidR="00F3169D">
          <w:rPr>
            <w:noProof/>
            <w:webHidden/>
          </w:rPr>
          <w:instrText xml:space="preserve"> PAGEREF _Toc91690872 \h </w:instrText>
        </w:r>
        <w:r w:rsidR="00F3169D">
          <w:rPr>
            <w:noProof/>
            <w:webHidden/>
          </w:rPr>
        </w:r>
        <w:r w:rsidR="00F3169D">
          <w:rPr>
            <w:noProof/>
            <w:webHidden/>
          </w:rPr>
          <w:fldChar w:fldCharType="separate"/>
        </w:r>
        <w:r w:rsidR="00C04D8F">
          <w:rPr>
            <w:noProof/>
            <w:webHidden/>
          </w:rPr>
          <w:t>7</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3" w:history="1">
        <w:r w:rsidR="00F3169D" w:rsidRPr="004648A8">
          <w:rPr>
            <w:rStyle w:val="Hyperlink"/>
            <w:noProof/>
          </w:rPr>
          <w:t>Hình 8. Thuật toán sắp xếp trộn</w:t>
        </w:r>
        <w:r w:rsidR="00F3169D">
          <w:rPr>
            <w:noProof/>
            <w:webHidden/>
          </w:rPr>
          <w:tab/>
        </w:r>
        <w:r w:rsidR="00F3169D">
          <w:rPr>
            <w:noProof/>
            <w:webHidden/>
          </w:rPr>
          <w:fldChar w:fldCharType="begin"/>
        </w:r>
        <w:r w:rsidR="00F3169D">
          <w:rPr>
            <w:noProof/>
            <w:webHidden/>
          </w:rPr>
          <w:instrText xml:space="preserve"> PAGEREF _Toc91690873 \h </w:instrText>
        </w:r>
        <w:r w:rsidR="00F3169D">
          <w:rPr>
            <w:noProof/>
            <w:webHidden/>
          </w:rPr>
        </w:r>
        <w:r w:rsidR="00F3169D">
          <w:rPr>
            <w:noProof/>
            <w:webHidden/>
          </w:rPr>
          <w:fldChar w:fldCharType="separate"/>
        </w:r>
        <w:r w:rsidR="00C04D8F">
          <w:rPr>
            <w:noProof/>
            <w:webHidden/>
          </w:rPr>
          <w:t>8</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4" w:history="1">
        <w:r w:rsidR="00F3169D" w:rsidRPr="004648A8">
          <w:rPr>
            <w:rStyle w:val="Hyperlink"/>
            <w:noProof/>
          </w:rPr>
          <w:t>Hình 9. Cấu trúc nút của danh sách liên kết đơn</w:t>
        </w:r>
        <w:r w:rsidR="00F3169D">
          <w:rPr>
            <w:noProof/>
            <w:webHidden/>
          </w:rPr>
          <w:tab/>
        </w:r>
        <w:r w:rsidR="00F3169D">
          <w:rPr>
            <w:noProof/>
            <w:webHidden/>
          </w:rPr>
          <w:fldChar w:fldCharType="begin"/>
        </w:r>
        <w:r w:rsidR="00F3169D">
          <w:rPr>
            <w:noProof/>
            <w:webHidden/>
          </w:rPr>
          <w:instrText xml:space="preserve"> PAGEREF _Toc91690874 \h </w:instrText>
        </w:r>
        <w:r w:rsidR="00F3169D">
          <w:rPr>
            <w:noProof/>
            <w:webHidden/>
          </w:rPr>
        </w:r>
        <w:r w:rsidR="00F3169D">
          <w:rPr>
            <w:noProof/>
            <w:webHidden/>
          </w:rPr>
          <w:fldChar w:fldCharType="separate"/>
        </w:r>
        <w:r w:rsidR="00C04D8F">
          <w:rPr>
            <w:noProof/>
            <w:webHidden/>
          </w:rPr>
          <w:t>10</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5" w:history="1">
        <w:r w:rsidR="00F3169D" w:rsidRPr="004648A8">
          <w:rPr>
            <w:rStyle w:val="Hyperlink"/>
            <w:noProof/>
          </w:rPr>
          <w:t>Hình 10. Danh sách liên kết đơn</w:t>
        </w:r>
        <w:r w:rsidR="00F3169D">
          <w:rPr>
            <w:noProof/>
            <w:webHidden/>
          </w:rPr>
          <w:tab/>
        </w:r>
        <w:r w:rsidR="00F3169D">
          <w:rPr>
            <w:noProof/>
            <w:webHidden/>
          </w:rPr>
          <w:fldChar w:fldCharType="begin"/>
        </w:r>
        <w:r w:rsidR="00F3169D">
          <w:rPr>
            <w:noProof/>
            <w:webHidden/>
          </w:rPr>
          <w:instrText xml:space="preserve"> PAGEREF _Toc91690875 \h </w:instrText>
        </w:r>
        <w:r w:rsidR="00F3169D">
          <w:rPr>
            <w:noProof/>
            <w:webHidden/>
          </w:rPr>
        </w:r>
        <w:r w:rsidR="00F3169D">
          <w:rPr>
            <w:noProof/>
            <w:webHidden/>
          </w:rPr>
          <w:fldChar w:fldCharType="separate"/>
        </w:r>
        <w:r w:rsidR="00C04D8F">
          <w:rPr>
            <w:noProof/>
            <w:webHidden/>
          </w:rPr>
          <w:t>10</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6" w:history="1">
        <w:r w:rsidR="00F3169D" w:rsidRPr="004648A8">
          <w:rPr>
            <w:rStyle w:val="Hyperlink"/>
            <w:noProof/>
          </w:rPr>
          <w:t>Hình 11. Cây nhị phân tìm kiếm</w:t>
        </w:r>
        <w:r w:rsidR="00F3169D">
          <w:rPr>
            <w:noProof/>
            <w:webHidden/>
          </w:rPr>
          <w:tab/>
        </w:r>
        <w:r w:rsidR="00F3169D">
          <w:rPr>
            <w:noProof/>
            <w:webHidden/>
          </w:rPr>
          <w:fldChar w:fldCharType="begin"/>
        </w:r>
        <w:r w:rsidR="00F3169D">
          <w:rPr>
            <w:noProof/>
            <w:webHidden/>
          </w:rPr>
          <w:instrText xml:space="preserve"> PAGEREF _Toc91690876 \h </w:instrText>
        </w:r>
        <w:r w:rsidR="00F3169D">
          <w:rPr>
            <w:noProof/>
            <w:webHidden/>
          </w:rPr>
        </w:r>
        <w:r w:rsidR="00F3169D">
          <w:rPr>
            <w:noProof/>
            <w:webHidden/>
          </w:rPr>
          <w:fldChar w:fldCharType="separate"/>
        </w:r>
        <w:r w:rsidR="00C04D8F">
          <w:rPr>
            <w:noProof/>
            <w:webHidden/>
          </w:rPr>
          <w:t>11</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7" w:history="1">
        <w:r w:rsidR="00F3169D" w:rsidRPr="004648A8">
          <w:rPr>
            <w:rStyle w:val="Hyperlink"/>
            <w:noProof/>
          </w:rPr>
          <w:t>Hình 12. Bubble sort</w:t>
        </w:r>
        <w:r w:rsidR="00F3169D">
          <w:rPr>
            <w:noProof/>
            <w:webHidden/>
          </w:rPr>
          <w:tab/>
        </w:r>
        <w:r w:rsidR="00F3169D">
          <w:rPr>
            <w:noProof/>
            <w:webHidden/>
          </w:rPr>
          <w:fldChar w:fldCharType="begin"/>
        </w:r>
        <w:r w:rsidR="00F3169D">
          <w:rPr>
            <w:noProof/>
            <w:webHidden/>
          </w:rPr>
          <w:instrText xml:space="preserve"> PAGEREF _Toc91690877 \h </w:instrText>
        </w:r>
        <w:r w:rsidR="00F3169D">
          <w:rPr>
            <w:noProof/>
            <w:webHidden/>
          </w:rPr>
        </w:r>
        <w:r w:rsidR="00F3169D">
          <w:rPr>
            <w:noProof/>
            <w:webHidden/>
          </w:rPr>
          <w:fldChar w:fldCharType="separate"/>
        </w:r>
        <w:r w:rsidR="00C04D8F">
          <w:rPr>
            <w:noProof/>
            <w:webHidden/>
          </w:rPr>
          <w:t>16</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8" w:history="1">
        <w:r w:rsidR="00F3169D" w:rsidRPr="004648A8">
          <w:rPr>
            <w:rStyle w:val="Hyperlink"/>
            <w:noProof/>
          </w:rPr>
          <w:t>Hình 13. Insertion sort</w:t>
        </w:r>
        <w:r w:rsidR="00F3169D">
          <w:rPr>
            <w:noProof/>
            <w:webHidden/>
          </w:rPr>
          <w:tab/>
        </w:r>
        <w:r w:rsidR="00F3169D">
          <w:rPr>
            <w:noProof/>
            <w:webHidden/>
          </w:rPr>
          <w:fldChar w:fldCharType="begin"/>
        </w:r>
        <w:r w:rsidR="00F3169D">
          <w:rPr>
            <w:noProof/>
            <w:webHidden/>
          </w:rPr>
          <w:instrText xml:space="preserve"> PAGEREF _Toc91690878 \h </w:instrText>
        </w:r>
        <w:r w:rsidR="00F3169D">
          <w:rPr>
            <w:noProof/>
            <w:webHidden/>
          </w:rPr>
        </w:r>
        <w:r w:rsidR="00F3169D">
          <w:rPr>
            <w:noProof/>
            <w:webHidden/>
          </w:rPr>
          <w:fldChar w:fldCharType="separate"/>
        </w:r>
        <w:r w:rsidR="00C04D8F">
          <w:rPr>
            <w:noProof/>
            <w:webHidden/>
          </w:rPr>
          <w:t>17</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79" w:history="1">
        <w:r w:rsidR="00F3169D" w:rsidRPr="004648A8">
          <w:rPr>
            <w:rStyle w:val="Hyperlink"/>
            <w:noProof/>
          </w:rPr>
          <w:t>Hình 14. Selection sort</w:t>
        </w:r>
        <w:r w:rsidR="00F3169D">
          <w:rPr>
            <w:noProof/>
            <w:webHidden/>
          </w:rPr>
          <w:tab/>
        </w:r>
        <w:r w:rsidR="00F3169D">
          <w:rPr>
            <w:noProof/>
            <w:webHidden/>
          </w:rPr>
          <w:fldChar w:fldCharType="begin"/>
        </w:r>
        <w:r w:rsidR="00F3169D">
          <w:rPr>
            <w:noProof/>
            <w:webHidden/>
          </w:rPr>
          <w:instrText xml:space="preserve"> PAGEREF _Toc91690879 \h </w:instrText>
        </w:r>
        <w:r w:rsidR="00F3169D">
          <w:rPr>
            <w:noProof/>
            <w:webHidden/>
          </w:rPr>
        </w:r>
        <w:r w:rsidR="00F3169D">
          <w:rPr>
            <w:noProof/>
            <w:webHidden/>
          </w:rPr>
          <w:fldChar w:fldCharType="separate"/>
        </w:r>
        <w:r w:rsidR="00C04D8F">
          <w:rPr>
            <w:noProof/>
            <w:webHidden/>
          </w:rPr>
          <w:t>17</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80" w:history="1">
        <w:r w:rsidR="00F3169D" w:rsidRPr="004648A8">
          <w:rPr>
            <w:rStyle w:val="Hyperlink"/>
            <w:noProof/>
          </w:rPr>
          <w:t>Hình 15. Merge sort</w:t>
        </w:r>
        <w:r w:rsidR="00F3169D">
          <w:rPr>
            <w:noProof/>
            <w:webHidden/>
          </w:rPr>
          <w:tab/>
        </w:r>
        <w:r w:rsidR="00F3169D">
          <w:rPr>
            <w:noProof/>
            <w:webHidden/>
          </w:rPr>
          <w:fldChar w:fldCharType="begin"/>
        </w:r>
        <w:r w:rsidR="00F3169D">
          <w:rPr>
            <w:noProof/>
            <w:webHidden/>
          </w:rPr>
          <w:instrText xml:space="preserve"> PAGEREF _Toc91690880 \h </w:instrText>
        </w:r>
        <w:r w:rsidR="00F3169D">
          <w:rPr>
            <w:noProof/>
            <w:webHidden/>
          </w:rPr>
        </w:r>
        <w:r w:rsidR="00F3169D">
          <w:rPr>
            <w:noProof/>
            <w:webHidden/>
          </w:rPr>
          <w:fldChar w:fldCharType="separate"/>
        </w:r>
        <w:r w:rsidR="00C04D8F">
          <w:rPr>
            <w:noProof/>
            <w:webHidden/>
          </w:rPr>
          <w:t>18</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81" w:history="1">
        <w:r w:rsidR="00F3169D" w:rsidRPr="004648A8">
          <w:rPr>
            <w:rStyle w:val="Hyperlink"/>
            <w:noProof/>
          </w:rPr>
          <w:t>Hình 16. Quick sort</w:t>
        </w:r>
        <w:r w:rsidR="00F3169D">
          <w:rPr>
            <w:noProof/>
            <w:webHidden/>
          </w:rPr>
          <w:tab/>
        </w:r>
        <w:r w:rsidR="00F3169D">
          <w:rPr>
            <w:noProof/>
            <w:webHidden/>
          </w:rPr>
          <w:fldChar w:fldCharType="begin"/>
        </w:r>
        <w:r w:rsidR="00F3169D">
          <w:rPr>
            <w:noProof/>
            <w:webHidden/>
          </w:rPr>
          <w:instrText xml:space="preserve"> PAGEREF _Toc91690881 \h </w:instrText>
        </w:r>
        <w:r w:rsidR="00F3169D">
          <w:rPr>
            <w:noProof/>
            <w:webHidden/>
          </w:rPr>
        </w:r>
        <w:r w:rsidR="00F3169D">
          <w:rPr>
            <w:noProof/>
            <w:webHidden/>
          </w:rPr>
          <w:fldChar w:fldCharType="separate"/>
        </w:r>
        <w:r w:rsidR="00C04D8F">
          <w:rPr>
            <w:noProof/>
            <w:webHidden/>
          </w:rPr>
          <w:t>18</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82" w:history="1">
        <w:r w:rsidR="00F3169D" w:rsidRPr="004648A8">
          <w:rPr>
            <w:rStyle w:val="Hyperlink"/>
            <w:noProof/>
          </w:rPr>
          <w:t>Hình 17. Linked list</w:t>
        </w:r>
        <w:r w:rsidR="00F3169D">
          <w:rPr>
            <w:noProof/>
            <w:webHidden/>
          </w:rPr>
          <w:tab/>
        </w:r>
        <w:r w:rsidR="00F3169D">
          <w:rPr>
            <w:noProof/>
            <w:webHidden/>
          </w:rPr>
          <w:fldChar w:fldCharType="begin"/>
        </w:r>
        <w:r w:rsidR="00F3169D">
          <w:rPr>
            <w:noProof/>
            <w:webHidden/>
          </w:rPr>
          <w:instrText xml:space="preserve"> PAGEREF _Toc91690882 \h </w:instrText>
        </w:r>
        <w:r w:rsidR="00F3169D">
          <w:rPr>
            <w:noProof/>
            <w:webHidden/>
          </w:rPr>
        </w:r>
        <w:r w:rsidR="00F3169D">
          <w:rPr>
            <w:noProof/>
            <w:webHidden/>
          </w:rPr>
          <w:fldChar w:fldCharType="separate"/>
        </w:r>
        <w:r w:rsidR="00C04D8F">
          <w:rPr>
            <w:noProof/>
            <w:webHidden/>
          </w:rPr>
          <w:t>19</w:t>
        </w:r>
        <w:r w:rsidR="00F3169D">
          <w:rPr>
            <w:noProof/>
            <w:webHidden/>
          </w:rPr>
          <w:fldChar w:fldCharType="end"/>
        </w:r>
      </w:hyperlink>
    </w:p>
    <w:p w:rsidR="00F3169D" w:rsidRDefault="008B2F57">
      <w:pPr>
        <w:pStyle w:val="TableofFigures"/>
        <w:tabs>
          <w:tab w:val="right" w:leader="dot" w:pos="9335"/>
        </w:tabs>
        <w:rPr>
          <w:noProof/>
          <w:sz w:val="22"/>
          <w:szCs w:val="22"/>
        </w:rPr>
      </w:pPr>
      <w:hyperlink w:anchor="_Toc91690883" w:history="1">
        <w:r w:rsidR="00F3169D" w:rsidRPr="004648A8">
          <w:rPr>
            <w:rStyle w:val="Hyperlink"/>
            <w:noProof/>
          </w:rPr>
          <w:t>Hình 18. Binary search tree</w:t>
        </w:r>
        <w:r w:rsidR="00F3169D">
          <w:rPr>
            <w:noProof/>
            <w:webHidden/>
          </w:rPr>
          <w:tab/>
        </w:r>
        <w:r w:rsidR="00F3169D">
          <w:rPr>
            <w:noProof/>
            <w:webHidden/>
          </w:rPr>
          <w:fldChar w:fldCharType="begin"/>
        </w:r>
        <w:r w:rsidR="00F3169D">
          <w:rPr>
            <w:noProof/>
            <w:webHidden/>
          </w:rPr>
          <w:instrText xml:space="preserve"> PAGEREF _Toc91690883 \h </w:instrText>
        </w:r>
        <w:r w:rsidR="00F3169D">
          <w:rPr>
            <w:noProof/>
            <w:webHidden/>
          </w:rPr>
        </w:r>
        <w:r w:rsidR="00F3169D">
          <w:rPr>
            <w:noProof/>
            <w:webHidden/>
          </w:rPr>
          <w:fldChar w:fldCharType="separate"/>
        </w:r>
        <w:r w:rsidR="00C04D8F">
          <w:rPr>
            <w:noProof/>
            <w:webHidden/>
          </w:rPr>
          <w:t>19</w:t>
        </w:r>
        <w:r w:rsidR="00F3169D">
          <w:rPr>
            <w:noProof/>
            <w:webHidden/>
          </w:rPr>
          <w:fldChar w:fldCharType="end"/>
        </w:r>
      </w:hyperlink>
    </w:p>
    <w:p w:rsidR="004D1DBB" w:rsidRPr="004D1DBB" w:rsidRDefault="00F3169D" w:rsidP="004D1DBB">
      <w:pPr>
        <w:spacing w:after="0" w:line="240" w:lineRule="auto"/>
        <w:sectPr w:rsidR="004D1DBB" w:rsidRPr="004D1DBB" w:rsidSect="005E004D">
          <w:footerReference w:type="default" r:id="rId13"/>
          <w:pgSz w:w="11907" w:h="16840"/>
          <w:pgMar w:top="1440" w:right="1145" w:bottom="806" w:left="1417" w:header="720" w:footer="720" w:gutter="0"/>
          <w:pgNumType w:start="1"/>
          <w:cols w:space="720"/>
        </w:sectPr>
      </w:pPr>
      <w:r>
        <w:fldChar w:fldCharType="end"/>
      </w:r>
      <w:bookmarkStart w:id="1" w:name="_Toc91690784"/>
    </w:p>
    <w:p w:rsidR="004D1DBB" w:rsidRDefault="004D1DBB" w:rsidP="00580DB4">
      <w:pPr>
        <w:pStyle w:val="Heading1"/>
        <w:rPr>
          <w:rFonts w:ascii="Times New Roman" w:hAnsi="Times New Roman" w:cs="Times New Roman"/>
          <w:sz w:val="26"/>
          <w:szCs w:val="26"/>
        </w:rPr>
        <w:sectPr w:rsidR="004D1DBB" w:rsidSect="005E004D">
          <w:pgSz w:w="11907" w:h="16840"/>
          <w:pgMar w:top="1440" w:right="1145" w:bottom="806" w:left="1417" w:header="720" w:footer="720" w:gutter="0"/>
          <w:pgNumType w:start="1"/>
          <w:cols w:space="720"/>
        </w:sectPr>
      </w:pPr>
    </w:p>
    <w:p w:rsidR="002C03F2" w:rsidRDefault="00B70777" w:rsidP="00580DB4">
      <w:pPr>
        <w:pStyle w:val="Heading1"/>
        <w:rPr>
          <w:rFonts w:ascii="Times New Roman" w:hAnsi="Times New Roman" w:cs="Times New Roman"/>
          <w:sz w:val="26"/>
          <w:szCs w:val="26"/>
        </w:rPr>
      </w:pPr>
      <w:r>
        <w:rPr>
          <w:rFonts w:ascii="Times New Roman" w:hAnsi="Times New Roman" w:cs="Times New Roman"/>
          <w:sz w:val="26"/>
          <w:szCs w:val="26"/>
        </w:rPr>
        <w:lastRenderedPageBreak/>
        <w:t>CHƯƠNG I</w:t>
      </w:r>
      <w:r w:rsidR="006F2FB8">
        <w:rPr>
          <w:rFonts w:ascii="Times New Roman" w:hAnsi="Times New Roman" w:cs="Times New Roman"/>
          <w:sz w:val="26"/>
          <w:szCs w:val="26"/>
        </w:rPr>
        <w:t>: THUẬT TOÁN</w:t>
      </w:r>
      <w:r w:rsidR="007245C3">
        <w:rPr>
          <w:rFonts w:ascii="Times New Roman" w:hAnsi="Times New Roman" w:cs="Times New Roman"/>
          <w:sz w:val="26"/>
          <w:szCs w:val="26"/>
        </w:rPr>
        <w:t xml:space="preserve"> VÀ ỨNG DỤNG</w:t>
      </w:r>
      <w:bookmarkEnd w:id="1"/>
    </w:p>
    <w:p w:rsidR="005B405A" w:rsidRDefault="008D16A4" w:rsidP="00D40C1B">
      <w:pPr>
        <w:pStyle w:val="ListParagraph"/>
        <w:numPr>
          <w:ilvl w:val="0"/>
          <w:numId w:val="24"/>
        </w:numPr>
        <w:spacing w:after="0" w:line="312" w:lineRule="auto"/>
        <w:ind w:left="0" w:firstLine="360"/>
        <w:outlineLvl w:val="1"/>
        <w:rPr>
          <w:rFonts w:ascii="Times New Roman" w:hAnsi="Times New Roman" w:cs="Times New Roman"/>
          <w:sz w:val="26"/>
          <w:szCs w:val="26"/>
        </w:rPr>
      </w:pPr>
      <w:bookmarkStart w:id="2" w:name="_Toc91690785"/>
      <w:r>
        <w:rPr>
          <w:rFonts w:ascii="Times New Roman" w:hAnsi="Times New Roman" w:cs="Times New Roman"/>
          <w:sz w:val="26"/>
          <w:szCs w:val="26"/>
        </w:rPr>
        <w:t>Bài toán</w:t>
      </w:r>
      <w:r w:rsidR="005B405A" w:rsidRPr="005B405A">
        <w:rPr>
          <w:rFonts w:ascii="Times New Roman" w:hAnsi="Times New Roman" w:cs="Times New Roman"/>
          <w:sz w:val="26"/>
          <w:szCs w:val="26"/>
        </w:rPr>
        <w:t xml:space="preserve"> về sắp xếp</w:t>
      </w:r>
      <w:bookmarkEnd w:id="2"/>
    </w:p>
    <w:p w:rsidR="008D16A4" w:rsidRDefault="008D16A4" w:rsidP="006356C1">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Sắp </w:t>
      </w:r>
      <w:r w:rsidRPr="008D16A4">
        <w:rPr>
          <w:rFonts w:ascii="Times New Roman" w:hAnsi="Times New Roman" w:cs="Times New Roman"/>
          <w:sz w:val="26"/>
          <w:szCs w:val="26"/>
        </w:rPr>
        <w:t>xếp là quá trình bố trí lại các phần tử của một tập đối tượng nào đó theo một thứ tự nhất định. Chẳng hạn như thứ tự tăng dần (hay giảm dần) đối với một dãy số, thứ tự từ điển đối với các từ v.v… Yêu cầu về sắp xếp thường xuyên xuất hiện trong các ứng dụng Tin học với các mục đích khác nhau: sắp xếp dữ liệu trong máy tính để tìm kiếm cho thuận lợi, sắp xếp các kết quả xử lý để in ra trên bảng biểu v.v…</w:t>
      </w:r>
    </w:p>
    <w:p w:rsidR="008D16A4" w:rsidRDefault="008D16A4" w:rsidP="006356C1">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Nói </w:t>
      </w:r>
      <w:r w:rsidRPr="008D16A4">
        <w:rPr>
          <w:rFonts w:ascii="Times New Roman" w:hAnsi="Times New Roman" w:cs="Times New Roman"/>
          <w:sz w:val="26"/>
          <w:szCs w:val="26"/>
        </w:rPr>
        <w:t>chung, dữ liệu có thể xuất hiện dưới nhiều dạng khác nhau, nhưng ở đây ta quy ước: Một tập các đối tượng cần sắp xếp là tập các bản ghi (records), mỗi bản ghi bao gồm một số trường (fields) khác nhau. Nhưng không phải toàn bộ các trường dữ liệu trong bản ghi đều được xem xét đến trong quá trình sắp xếp mà chỉ là một trường nào đó (hay một vài trường nào đó) được chú ý tới thôi. Trường như vậy ta gọi là khoá (key). Sắp xếp sẽ được tiến hành dựa vào giá trị của khoá này.</w:t>
      </w:r>
    </w:p>
    <w:p w:rsidR="008D16A4" w:rsidRDefault="008D16A4" w:rsidP="006356C1">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Ví dụ: </w:t>
      </w:r>
      <w:r w:rsidRPr="008D16A4">
        <w:rPr>
          <w:rFonts w:ascii="Times New Roman" w:hAnsi="Times New Roman" w:cs="Times New Roman"/>
          <w:sz w:val="26"/>
          <w:szCs w:val="26"/>
        </w:rPr>
        <w:t>Hồ sơ tuyển sinh của một trường Đại học là một danh sách thí sinh, mỗi thí sinh có tên, số báo danh, điểm thi. Khi muốn liệt kê danh sách những thí sinh trúng tuyển tức là phải sắp xếp các thí sinh theo thứ tự từ điểm cao nhất tới điểm thấp nhất. Ở đây khoá sắp xếp chính là điểm thi.</w:t>
      </w:r>
    </w:p>
    <w:p w:rsidR="00B202FB" w:rsidRPr="00B202FB" w:rsidRDefault="008D16A4" w:rsidP="00B202FB">
      <w:pPr>
        <w:pStyle w:val="ListParagraph"/>
        <w:spacing w:after="0" w:line="312" w:lineRule="auto"/>
        <w:jc w:val="center"/>
        <w:rPr>
          <w:rFonts w:ascii="Times New Roman" w:hAnsi="Times New Roman" w:cs="Times New Roman"/>
          <w:sz w:val="26"/>
          <w:szCs w:val="26"/>
        </w:rPr>
      </w:pPr>
      <w:r>
        <w:rPr>
          <w:noProof/>
        </w:rPr>
        <w:drawing>
          <wp:inline distT="0" distB="0" distL="0" distR="0" wp14:anchorId="0C8D6D8B" wp14:editId="28B02312">
            <wp:extent cx="2981325" cy="1114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325" cy="1114425"/>
                    </a:xfrm>
                    <a:prstGeom prst="rect">
                      <a:avLst/>
                    </a:prstGeom>
                  </pic:spPr>
                </pic:pic>
              </a:graphicData>
            </a:graphic>
          </wp:inline>
        </w:drawing>
      </w:r>
    </w:p>
    <w:p w:rsidR="008D16A4" w:rsidRDefault="008D16A4" w:rsidP="006356C1">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Khi </w:t>
      </w:r>
      <w:r w:rsidRPr="008D16A4">
        <w:rPr>
          <w:rFonts w:ascii="Times New Roman" w:hAnsi="Times New Roman" w:cs="Times New Roman"/>
          <w:sz w:val="26"/>
          <w:szCs w:val="26"/>
        </w:rPr>
        <w:t>sắp xếp, các bản ghi trong bảng sẽ được đặt lại vào các vị trí sao cho giá trị khoá tương ứng với chúng có đúng thứ tự đã ấn định. Vì kích thước của toàn bản ghi có thể rất lớn, nên nếu việc sắp xếp thực hiện trực tiếp trên các bản ghi sẽ đòi hỏi sự chuyển đổi vị trí của các bản ghi, kéo theo việc thường xuyên phải di chuyển, copy những vùng nhớ lớn, gây ra những tổn phí thời gian khá nhiều. Thường người ta khắc phục tình trạng này bằng cách xây dựng một bảng khoá: Mỗi bản ghi trong bảng ban đầu sẽ tương ứng với một bản ghi trong bảng khoá. Bảng khoá cũng gồm các bản ghi nhưng mỗi bản ghi chỉ gồm có hai trường:</w:t>
      </w:r>
    </w:p>
    <w:p w:rsidR="008D16A4" w:rsidRPr="008D16A4" w:rsidRDefault="008D16A4" w:rsidP="006356C1">
      <w:pPr>
        <w:pStyle w:val="ListParagraph"/>
        <w:spacing w:after="0" w:line="312" w:lineRule="auto"/>
        <w:jc w:val="both"/>
        <w:rPr>
          <w:rFonts w:ascii="Times New Roman" w:hAnsi="Times New Roman" w:cs="Times New Roman"/>
          <w:sz w:val="26"/>
          <w:szCs w:val="26"/>
        </w:rPr>
      </w:pPr>
      <w:r w:rsidRPr="008D16A4">
        <w:rPr>
          <w:rFonts w:ascii="Times New Roman" w:hAnsi="Times New Roman" w:cs="Times New Roman"/>
          <w:sz w:val="26"/>
          <w:szCs w:val="26"/>
        </w:rPr>
        <w:t>Trường thứ nhất chứa khoá</w:t>
      </w:r>
    </w:p>
    <w:p w:rsidR="008D16A4" w:rsidRPr="008D16A4" w:rsidRDefault="008D16A4" w:rsidP="006356C1">
      <w:pPr>
        <w:pStyle w:val="ListParagraph"/>
        <w:spacing w:after="0" w:line="312" w:lineRule="auto"/>
        <w:jc w:val="both"/>
        <w:rPr>
          <w:rFonts w:ascii="Times New Roman" w:hAnsi="Times New Roman" w:cs="Times New Roman"/>
          <w:sz w:val="26"/>
          <w:szCs w:val="26"/>
        </w:rPr>
      </w:pPr>
      <w:r w:rsidRPr="008D16A4">
        <w:rPr>
          <w:rFonts w:ascii="Times New Roman" w:hAnsi="Times New Roman" w:cs="Times New Roman"/>
          <w:sz w:val="26"/>
          <w:szCs w:val="26"/>
        </w:rPr>
        <w:t>Trường thứ hai chứa liên kết tới một bản ghi trong bảng ban đầu, tức là chứa một thông tin đủ để biết bản ghi tương ứng với nó trong bảng ban đầu là bản ghi nào.</w:t>
      </w:r>
    </w:p>
    <w:p w:rsidR="008D16A4" w:rsidRDefault="008D16A4" w:rsidP="006356C1">
      <w:pPr>
        <w:pStyle w:val="ListParagraph"/>
        <w:spacing w:after="0" w:line="312" w:lineRule="auto"/>
        <w:jc w:val="both"/>
        <w:rPr>
          <w:rFonts w:ascii="Times New Roman" w:hAnsi="Times New Roman" w:cs="Times New Roman"/>
          <w:sz w:val="26"/>
          <w:szCs w:val="26"/>
        </w:rPr>
      </w:pPr>
      <w:r w:rsidRPr="008D16A4">
        <w:rPr>
          <w:rFonts w:ascii="Times New Roman" w:hAnsi="Times New Roman" w:cs="Times New Roman"/>
          <w:sz w:val="26"/>
          <w:szCs w:val="26"/>
        </w:rPr>
        <w:lastRenderedPageBreak/>
        <w:t>Sau đó, việc sắp xếp được thực hiện trực tiếp trên bảng khoá, trong quá trình sắp xếp, bảng chính không hề bị ảnh hưởng gì, việc truy cập vào một bản ghi nào đó của bảng chính vẫn</w:t>
      </w:r>
      <w:r>
        <w:rPr>
          <w:rFonts w:ascii="Times New Roman" w:hAnsi="Times New Roman" w:cs="Times New Roman"/>
          <w:sz w:val="26"/>
          <w:szCs w:val="26"/>
        </w:rPr>
        <w:t xml:space="preserve"> </w:t>
      </w:r>
      <w:r w:rsidRPr="008D16A4">
        <w:rPr>
          <w:rFonts w:ascii="Times New Roman" w:hAnsi="Times New Roman" w:cs="Times New Roman"/>
          <w:sz w:val="26"/>
          <w:szCs w:val="26"/>
        </w:rPr>
        <w:t>có thể thực hiện được bằng cách dựa vào trường liên kết của bản ghi tương ứng thuộc bảng khoá.</w:t>
      </w:r>
    </w:p>
    <w:p w:rsidR="008D16A4" w:rsidRDefault="008D16A4" w:rsidP="006356C1">
      <w:pPr>
        <w:pStyle w:val="ListParagraph"/>
        <w:spacing w:after="0" w:line="312" w:lineRule="auto"/>
        <w:jc w:val="both"/>
        <w:rPr>
          <w:rFonts w:ascii="Times New Roman" w:hAnsi="Times New Roman" w:cs="Times New Roman"/>
          <w:sz w:val="26"/>
          <w:szCs w:val="26"/>
        </w:rPr>
      </w:pPr>
      <w:r w:rsidRPr="008D16A4">
        <w:rPr>
          <w:rFonts w:ascii="Times New Roman" w:hAnsi="Times New Roman" w:cs="Times New Roman"/>
          <w:sz w:val="26"/>
          <w:szCs w:val="26"/>
        </w:rPr>
        <w:t>Như ở ví dụ trên, ta có thể xây dựng bảng khoá gồm 2 trường, trường khoá chứa điểm và trường liên kết chứa số thứ tự của người có điểm tương ứng trong bảng ban đầu:</w:t>
      </w:r>
    </w:p>
    <w:p w:rsidR="008D16A4" w:rsidRDefault="008D16A4" w:rsidP="00B16329">
      <w:pPr>
        <w:pStyle w:val="ListParagraph"/>
        <w:spacing w:after="0" w:line="312" w:lineRule="auto"/>
        <w:jc w:val="center"/>
        <w:rPr>
          <w:rFonts w:ascii="Times New Roman" w:hAnsi="Times New Roman" w:cs="Times New Roman"/>
          <w:sz w:val="26"/>
          <w:szCs w:val="26"/>
        </w:rPr>
      </w:pPr>
      <w:r>
        <w:rPr>
          <w:noProof/>
        </w:rPr>
        <w:drawing>
          <wp:inline distT="0" distB="0" distL="0" distR="0" wp14:anchorId="083E3E83" wp14:editId="56F0DA51">
            <wp:extent cx="140017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1123950"/>
                    </a:xfrm>
                    <a:prstGeom prst="rect">
                      <a:avLst/>
                    </a:prstGeom>
                  </pic:spPr>
                </pic:pic>
              </a:graphicData>
            </a:graphic>
          </wp:inline>
        </w:drawing>
      </w:r>
    </w:p>
    <w:p w:rsidR="008D16A4" w:rsidRDefault="008D16A4" w:rsidP="004F54AF">
      <w:pPr>
        <w:pStyle w:val="ListParagraph"/>
        <w:spacing w:after="0" w:line="312" w:lineRule="auto"/>
        <w:jc w:val="both"/>
        <w:rPr>
          <w:rFonts w:ascii="Times New Roman" w:hAnsi="Times New Roman" w:cs="Times New Roman"/>
          <w:sz w:val="26"/>
          <w:szCs w:val="26"/>
        </w:rPr>
      </w:pPr>
      <w:r w:rsidRPr="008D16A4">
        <w:rPr>
          <w:rFonts w:ascii="Times New Roman" w:hAnsi="Times New Roman" w:cs="Times New Roman"/>
          <w:sz w:val="26"/>
          <w:szCs w:val="26"/>
        </w:rPr>
        <w:t>Sau khi sắp xếp theo trật tự điểm cao nhất tới điểm thấp nhất, bảng khoá sẽ trở thành:</w:t>
      </w:r>
    </w:p>
    <w:p w:rsidR="008D16A4" w:rsidRDefault="008D16A4" w:rsidP="00B16329">
      <w:pPr>
        <w:pStyle w:val="ListParagraph"/>
        <w:spacing w:after="0" w:line="312" w:lineRule="auto"/>
        <w:jc w:val="center"/>
        <w:rPr>
          <w:rFonts w:ascii="Times New Roman" w:hAnsi="Times New Roman" w:cs="Times New Roman"/>
          <w:sz w:val="26"/>
          <w:szCs w:val="26"/>
        </w:rPr>
      </w:pPr>
      <w:r>
        <w:rPr>
          <w:noProof/>
        </w:rPr>
        <w:drawing>
          <wp:inline distT="0" distB="0" distL="0" distR="0" wp14:anchorId="70F42E23" wp14:editId="629AF750">
            <wp:extent cx="159067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0675" cy="1114425"/>
                    </a:xfrm>
                    <a:prstGeom prst="rect">
                      <a:avLst/>
                    </a:prstGeom>
                  </pic:spPr>
                </pic:pic>
              </a:graphicData>
            </a:graphic>
          </wp:inline>
        </w:drawing>
      </w:r>
    </w:p>
    <w:p w:rsidR="001D1357" w:rsidRDefault="001D1357" w:rsidP="00C323DC">
      <w:pPr>
        <w:pStyle w:val="ListParagraph"/>
        <w:spacing w:after="0" w:line="312" w:lineRule="auto"/>
        <w:jc w:val="both"/>
        <w:rPr>
          <w:rFonts w:ascii="Times New Roman" w:hAnsi="Times New Roman" w:cs="Times New Roman"/>
          <w:sz w:val="26"/>
          <w:szCs w:val="26"/>
        </w:rPr>
      </w:pPr>
      <w:r w:rsidRPr="001D1357">
        <w:rPr>
          <w:rFonts w:ascii="Times New Roman" w:hAnsi="Times New Roman" w:cs="Times New Roman"/>
          <w:sz w:val="26"/>
          <w:szCs w:val="26"/>
        </w:rPr>
        <w:t>Dựa vào bảng khoá, ta có thể biết được rằng người có điểm cao nhất là người mang số thứ tự 2, tiếp theo là người mang số thứ tự 4, tiếp nữa là người mang số thứ tự 1, và cuối cùng là người mang số thứ tự 3, còn muốn liệt kê danh sách đầy đủ thì ta chỉ việc đối chiếu với bảng ban đầu và liệt kê theo thứ tự 2, 4, 1, 3.</w:t>
      </w:r>
    </w:p>
    <w:p w:rsidR="001D1357" w:rsidRPr="001D1357" w:rsidRDefault="001D1357" w:rsidP="00C323DC">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Có </w:t>
      </w:r>
      <w:r w:rsidRPr="001D1357">
        <w:rPr>
          <w:rFonts w:ascii="Times New Roman" w:hAnsi="Times New Roman" w:cs="Times New Roman"/>
          <w:sz w:val="26"/>
          <w:szCs w:val="26"/>
        </w:rPr>
        <w:t>thể còn cải tiến tốt hơn dựa vào nhận xét sau: Trong bảng khoá, nội dung của trường khoá hoàn toàn có thể suy ra được từ trường liên kết bằng cách: Dựa vào trường liên kết, tìm tới bản ghi tương ứng trong bảng chính rồi truy xuất trường khoá trong bảng chính. Như ví dụ trên thì người mang số thứ tự 1 chắc chắn sẽ phải có điểm thi là 20, còn người mang số thứ tự 3 thì chắc chắn phải có điểm thi là 18. Vậy thì bảng khoá có thể loại bỏ đi trường khoá mà chỉ giữ lại trường liên kết. Trong trường hợp các phần tử trong bảng ban đầu được đánh số từ 1 tới n và trường liên kết chính là số thứ tự của bản ghi trong bảng ban đầu như ở ví dụ trên, người ta gọi kỹ thuật này là kỹ thuật sắp xếp bằng chỉ số: Bảng ban đầu không hề bị ảnh hưởng gì cả, việc sắp xếp chỉ đơn thuần là đánh lại chỉ số cho các bản ghi theo thứ tự sắp xếp.</w:t>
      </w:r>
    </w:p>
    <w:p w:rsidR="006F2FB8" w:rsidRDefault="006F2FB8" w:rsidP="00D111EF">
      <w:pPr>
        <w:pStyle w:val="ListParagraph"/>
        <w:numPr>
          <w:ilvl w:val="0"/>
          <w:numId w:val="24"/>
        </w:numPr>
        <w:spacing w:after="0" w:line="312" w:lineRule="auto"/>
        <w:outlineLvl w:val="1"/>
        <w:rPr>
          <w:rFonts w:ascii="Times New Roman" w:hAnsi="Times New Roman" w:cs="Times New Roman"/>
          <w:sz w:val="26"/>
          <w:szCs w:val="26"/>
        </w:rPr>
      </w:pPr>
      <w:bookmarkStart w:id="3" w:name="_Toc91690786"/>
      <w:r w:rsidRPr="005B405A">
        <w:rPr>
          <w:rFonts w:ascii="Times New Roman" w:hAnsi="Times New Roman" w:cs="Times New Roman"/>
          <w:sz w:val="26"/>
          <w:szCs w:val="26"/>
        </w:rPr>
        <w:t>Thuật toán sắp xếp</w:t>
      </w:r>
      <w:bookmarkEnd w:id="3"/>
    </w:p>
    <w:p w:rsidR="00CA4D6D" w:rsidRDefault="00CA4D6D" w:rsidP="00CA4D6D">
      <w:pPr>
        <w:pStyle w:val="ListParagraph"/>
        <w:numPr>
          <w:ilvl w:val="0"/>
          <w:numId w:val="22"/>
        </w:numPr>
        <w:spacing w:after="0" w:line="312" w:lineRule="auto"/>
        <w:rPr>
          <w:rFonts w:ascii="Times New Roman" w:hAnsi="Times New Roman" w:cs="Times New Roman"/>
          <w:sz w:val="26"/>
          <w:szCs w:val="26"/>
        </w:rPr>
      </w:pPr>
      <w:r>
        <w:rPr>
          <w:rFonts w:ascii="Times New Roman" w:hAnsi="Times New Roman" w:cs="Times New Roman"/>
          <w:sz w:val="26"/>
          <w:szCs w:val="26"/>
        </w:rPr>
        <w:t>Bubble sort</w:t>
      </w:r>
    </w:p>
    <w:p w:rsidR="00A650F4" w:rsidRDefault="00A650F4" w:rsidP="000328B2">
      <w:pPr>
        <w:spacing w:after="0" w:line="312" w:lineRule="auto"/>
        <w:ind w:left="720" w:firstLine="360"/>
        <w:rPr>
          <w:rFonts w:ascii="Times New Roman" w:hAnsi="Times New Roman" w:cs="Times New Roman"/>
          <w:sz w:val="26"/>
          <w:szCs w:val="26"/>
        </w:rPr>
      </w:pPr>
      <w:r w:rsidRPr="000328B2">
        <w:rPr>
          <w:rFonts w:ascii="Times New Roman" w:hAnsi="Times New Roman" w:cs="Times New Roman"/>
          <w:sz w:val="26"/>
          <w:szCs w:val="26"/>
        </w:rPr>
        <w:lastRenderedPageBreak/>
        <w:t>Tư tưởng:</w:t>
      </w:r>
    </w:p>
    <w:p w:rsidR="000328B2" w:rsidRDefault="000328B2" w:rsidP="000328B2">
      <w:pPr>
        <w:pStyle w:val="ListParagraph"/>
        <w:numPr>
          <w:ilvl w:val="0"/>
          <w:numId w:val="26"/>
        </w:num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Xuất </w:t>
      </w:r>
      <w:r w:rsidRPr="000328B2">
        <w:rPr>
          <w:rFonts w:ascii="Times New Roman" w:hAnsi="Times New Roman" w:cs="Times New Roman"/>
          <w:sz w:val="26"/>
          <w:szCs w:val="26"/>
        </w:rPr>
        <w:t>phát từ cuối dãy, đổi chỗ các cặp phần tử kế cận để đưa phần tử nhỏ hơn trong cặp phần tử đó về vị trí đầu dãy hiện hành, sau đó sẽ không xét đến nó ở bước tiếp theo</w:t>
      </w:r>
      <w:r>
        <w:rPr>
          <w:rFonts w:ascii="Times New Roman" w:hAnsi="Times New Roman" w:cs="Times New Roman"/>
          <w:sz w:val="26"/>
          <w:szCs w:val="26"/>
        </w:rPr>
        <w:t>.</w:t>
      </w:r>
    </w:p>
    <w:p w:rsidR="000328B2" w:rsidRDefault="000328B2" w:rsidP="000328B2">
      <w:pPr>
        <w:pStyle w:val="ListParagraph"/>
        <w:numPr>
          <w:ilvl w:val="0"/>
          <w:numId w:val="26"/>
        </w:num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Ở </w:t>
      </w:r>
      <w:r w:rsidRPr="000328B2">
        <w:rPr>
          <w:rFonts w:ascii="Times New Roman" w:hAnsi="Times New Roman" w:cs="Times New Roman"/>
          <w:sz w:val="26"/>
          <w:szCs w:val="26"/>
        </w:rPr>
        <w:t>lần xử lý thứ i có vị trí đầu dãy là i</w:t>
      </w:r>
    </w:p>
    <w:p w:rsidR="000328B2" w:rsidRDefault="000328B2" w:rsidP="000328B2">
      <w:pPr>
        <w:pStyle w:val="ListParagraph"/>
        <w:numPr>
          <w:ilvl w:val="0"/>
          <w:numId w:val="26"/>
        </w:num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Lặp </w:t>
      </w:r>
      <w:r w:rsidRPr="000328B2">
        <w:rPr>
          <w:rFonts w:ascii="Times New Roman" w:hAnsi="Times New Roman" w:cs="Times New Roman"/>
          <w:sz w:val="26"/>
          <w:szCs w:val="26"/>
        </w:rPr>
        <w:t>lại xử lý trên cho đến khi không còn cặp phần tử nào để xét</w:t>
      </w:r>
    </w:p>
    <w:p w:rsidR="00AB530D" w:rsidRDefault="00AB530D" w:rsidP="008B7C09">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Trong </w:t>
      </w:r>
      <w:r w:rsidRPr="00AB530D">
        <w:rPr>
          <w:rFonts w:ascii="Times New Roman" w:hAnsi="Times New Roman" w:cs="Times New Roman"/>
          <w:sz w:val="26"/>
          <w:szCs w:val="26"/>
        </w:rPr>
        <w:t>thuật toán sắp xếp nổi bọt, dãy các khoá sẽ được duyệt từ cuối dãy lên đầu dãy (từ kn  về k1), nếu gặp hai khoá kế cận bị ngược thứ tự thì đổi chỗ của chúng cho nhau. Sau lần duyệt như vậy, phần tử nhỏ nhất trong dãy khoá sẽ được chuyển về vị trí đầu tiên và vấn đề trở thành sắp xếp dãy khoá từ k2 tới kn:</w:t>
      </w:r>
    </w:p>
    <w:p w:rsidR="00AB530D" w:rsidRDefault="00AB530D" w:rsidP="00AB530D">
      <w:pPr>
        <w:keepNext/>
        <w:spacing w:after="0" w:line="312" w:lineRule="auto"/>
        <w:ind w:left="720"/>
      </w:pPr>
      <w:r>
        <w:rPr>
          <w:noProof/>
        </w:rPr>
        <w:drawing>
          <wp:inline distT="0" distB="0" distL="0" distR="0" wp14:anchorId="6E0EA8FA" wp14:editId="437574C2">
            <wp:extent cx="5934075" cy="130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1301750"/>
                    </a:xfrm>
                    <a:prstGeom prst="rect">
                      <a:avLst/>
                    </a:prstGeom>
                  </pic:spPr>
                </pic:pic>
              </a:graphicData>
            </a:graphic>
          </wp:inline>
        </w:drawing>
      </w:r>
    </w:p>
    <w:p w:rsidR="00AB530D" w:rsidRDefault="00AB530D" w:rsidP="00AB530D">
      <w:pPr>
        <w:pStyle w:val="Caption"/>
        <w:jc w:val="center"/>
      </w:pPr>
      <w:bookmarkStart w:id="4" w:name="_Toc91690866"/>
      <w:r>
        <w:t xml:space="preserve">Hình </w:t>
      </w:r>
      <w:fldSimple w:instr=" SEQ Hình \* ARABIC ">
        <w:r w:rsidR="00C04D8F">
          <w:rPr>
            <w:noProof/>
          </w:rPr>
          <w:t>1</w:t>
        </w:r>
      </w:fldSimple>
      <w:r>
        <w:t>. Mã giả Bubble sort</w:t>
      </w:r>
      <w:bookmarkEnd w:id="4"/>
    </w:p>
    <w:p w:rsidR="008F7766" w:rsidRPr="008F7766" w:rsidRDefault="008F7766" w:rsidP="0023247F">
      <w:pPr>
        <w:ind w:left="720"/>
        <w:jc w:val="both"/>
        <w:rPr>
          <w:rFonts w:ascii="Times New Roman" w:hAnsi="Times New Roman" w:cs="Times New Roman"/>
        </w:rPr>
      </w:pPr>
      <w:r>
        <w:rPr>
          <w:rFonts w:ascii="Times New Roman" w:hAnsi="Times New Roman" w:cs="Times New Roman"/>
        </w:rPr>
        <w:t xml:space="preserve">Đối </w:t>
      </w:r>
      <w:r w:rsidRPr="008F7766">
        <w:rPr>
          <w:rFonts w:ascii="Times New Roman" w:hAnsi="Times New Roman" w:cs="Times New Roman"/>
        </w:rPr>
        <w:t>với thuật toán sắp xếp nổi bọt, ta có thể coi phép toán tích cực là phép so sánh kj &lt; kj-1.</w:t>
      </w:r>
      <w:r>
        <w:rPr>
          <w:rFonts w:ascii="Times New Roman" w:hAnsi="Times New Roman" w:cs="Times New Roman"/>
        </w:rPr>
        <w:t xml:space="preserve"> </w:t>
      </w:r>
      <w:r w:rsidRPr="008F7766">
        <w:rPr>
          <w:rFonts w:ascii="Times New Roman" w:hAnsi="Times New Roman" w:cs="Times New Roman"/>
        </w:rPr>
        <w:t>Và số lần thực hiện phép so sánh này là:</w:t>
      </w:r>
    </w:p>
    <w:p w:rsidR="00A650F4" w:rsidRDefault="008F7766" w:rsidP="000328B2">
      <w:pPr>
        <w:pStyle w:val="ListParagraph"/>
        <w:spacing w:after="0" w:line="312" w:lineRule="auto"/>
        <w:ind w:left="1080"/>
        <w:rPr>
          <w:rFonts w:ascii="Times New Roman" w:hAnsi="Times New Roman" w:cs="Times New Roman"/>
          <w:sz w:val="26"/>
          <w:szCs w:val="26"/>
        </w:rPr>
      </w:pPr>
      <w:r w:rsidRPr="008F7766">
        <w:rPr>
          <w:rFonts w:ascii="Times New Roman" w:hAnsi="Times New Roman" w:cs="Times New Roman"/>
          <w:sz w:val="26"/>
          <w:szCs w:val="26"/>
        </w:rPr>
        <w:t>(n - 1) + (n - 2) + … + 1 = n * (n - 1) / 2</w:t>
      </w:r>
    </w:p>
    <w:p w:rsidR="008F7766" w:rsidRPr="008F7766" w:rsidRDefault="008F7766" w:rsidP="002539BC">
      <w:pPr>
        <w:spacing w:after="0" w:line="312" w:lineRule="auto"/>
        <w:ind w:left="720"/>
        <w:jc w:val="both"/>
        <w:rPr>
          <w:rFonts w:ascii="Times New Roman" w:hAnsi="Times New Roman" w:cs="Times New Roman"/>
          <w:sz w:val="26"/>
          <w:szCs w:val="26"/>
        </w:rPr>
      </w:pPr>
      <w:r w:rsidRPr="008F7766">
        <w:rPr>
          <w:rFonts w:ascii="Times New Roman" w:hAnsi="Times New Roman" w:cs="Times New Roman"/>
          <w:sz w:val="26"/>
          <w:szCs w:val="26"/>
        </w:rPr>
        <w:t>Vậy thuật toán sắp xếp nổi bọt cũng có cấp là O(n</w:t>
      </w:r>
      <w:r w:rsidR="00974308">
        <w:rPr>
          <w:rFonts w:ascii="Times New Roman" w:hAnsi="Times New Roman" w:cs="Times New Roman"/>
          <w:sz w:val="26"/>
          <w:szCs w:val="26"/>
        </w:rPr>
        <w:t>^</w:t>
      </w:r>
      <w:r w:rsidRPr="008F7766">
        <w:rPr>
          <w:rFonts w:ascii="Times New Roman" w:hAnsi="Times New Roman" w:cs="Times New Roman"/>
          <w:sz w:val="26"/>
          <w:szCs w:val="26"/>
        </w:rPr>
        <w:t>2). Bất kể tình trạng dữ liệu vào như thế nào.</w:t>
      </w:r>
    </w:p>
    <w:p w:rsidR="00CA4D6D" w:rsidRDefault="00CA4D6D" w:rsidP="00F605DF">
      <w:pPr>
        <w:pStyle w:val="ListParagraph"/>
        <w:numPr>
          <w:ilvl w:val="0"/>
          <w:numId w:val="22"/>
        </w:numPr>
        <w:spacing w:after="0" w:line="312" w:lineRule="auto"/>
        <w:rPr>
          <w:rFonts w:ascii="Times New Roman" w:hAnsi="Times New Roman" w:cs="Times New Roman"/>
          <w:sz w:val="26"/>
          <w:szCs w:val="26"/>
        </w:rPr>
      </w:pPr>
      <w:r>
        <w:rPr>
          <w:rFonts w:ascii="Times New Roman" w:hAnsi="Times New Roman" w:cs="Times New Roman"/>
          <w:sz w:val="26"/>
          <w:szCs w:val="26"/>
        </w:rPr>
        <w:t>Insertion sort</w:t>
      </w:r>
    </w:p>
    <w:p w:rsidR="00337A09" w:rsidRDefault="00337A09" w:rsidP="002539BC">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Xét </w:t>
      </w:r>
      <w:r w:rsidRPr="00337A09">
        <w:rPr>
          <w:rFonts w:ascii="Times New Roman" w:hAnsi="Times New Roman" w:cs="Times New Roman"/>
          <w:sz w:val="26"/>
          <w:szCs w:val="26"/>
        </w:rPr>
        <w:t>dãy khoá k1, k2, …, kn. Ta thấy dãy con chỉ gồm mỗi một khoá là k1 có thể coi là đã sắp xếp rồi. Xét thêm k2, ta so sánh nó với k1, nếu thấy k2 &lt; k1 thì chèn nó vào trước k1. Đối với k3, ta lại xét dãy chỉ gồm 2 khoá k1, k2 đã sắp xếp và tìm cách chèn k3 vào dãy khoá đó để được</w:t>
      </w:r>
      <w:r>
        <w:rPr>
          <w:rFonts w:ascii="Times New Roman" w:hAnsi="Times New Roman" w:cs="Times New Roman"/>
          <w:sz w:val="26"/>
          <w:szCs w:val="26"/>
        </w:rPr>
        <w:t xml:space="preserve"> </w:t>
      </w:r>
      <w:r w:rsidRPr="00337A09">
        <w:rPr>
          <w:rFonts w:ascii="Times New Roman" w:hAnsi="Times New Roman" w:cs="Times New Roman"/>
          <w:sz w:val="26"/>
          <w:szCs w:val="26"/>
        </w:rPr>
        <w:t>thứ tự sắp xếp. Một cách tổng quát, ta sẽ sắp xếp dãy k1, k2, …, ki trong điều kiệ</w:t>
      </w:r>
      <w:r>
        <w:rPr>
          <w:rFonts w:ascii="Times New Roman" w:hAnsi="Times New Roman" w:cs="Times New Roman"/>
          <w:sz w:val="26"/>
          <w:szCs w:val="26"/>
        </w:rPr>
        <w:t xml:space="preserve">n dãy k1, </w:t>
      </w:r>
      <w:r w:rsidRPr="00337A09">
        <w:rPr>
          <w:rFonts w:ascii="Times New Roman" w:hAnsi="Times New Roman" w:cs="Times New Roman"/>
          <w:sz w:val="26"/>
          <w:szCs w:val="26"/>
        </w:rPr>
        <w:t>k2, …, ki-1 đã sắp xếp rồi bằng cách chèn ki vào dãy đó tại vị trí đúng khi sắp xếp.</w:t>
      </w:r>
    </w:p>
    <w:p w:rsidR="00AE518A" w:rsidRDefault="00AE518A" w:rsidP="00AE518A">
      <w:pPr>
        <w:keepNext/>
        <w:spacing w:after="0" w:line="312" w:lineRule="auto"/>
        <w:ind w:left="720"/>
      </w:pPr>
      <w:r>
        <w:rPr>
          <w:noProof/>
        </w:rPr>
        <w:lastRenderedPageBreak/>
        <w:drawing>
          <wp:inline distT="0" distB="0" distL="0" distR="0" wp14:anchorId="0C0D0CB9" wp14:editId="6BADCB4E">
            <wp:extent cx="5497033" cy="219528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3513" cy="2201866"/>
                    </a:xfrm>
                    <a:prstGeom prst="rect">
                      <a:avLst/>
                    </a:prstGeom>
                  </pic:spPr>
                </pic:pic>
              </a:graphicData>
            </a:graphic>
          </wp:inline>
        </w:drawing>
      </w:r>
    </w:p>
    <w:p w:rsidR="00AE518A" w:rsidRDefault="00AE518A" w:rsidP="00AE518A">
      <w:pPr>
        <w:pStyle w:val="Caption"/>
        <w:jc w:val="center"/>
      </w:pPr>
      <w:bookmarkStart w:id="5" w:name="_Toc91690867"/>
      <w:r>
        <w:t xml:space="preserve">Hình </w:t>
      </w:r>
      <w:fldSimple w:instr=" SEQ Hình \* ARABIC ">
        <w:r w:rsidR="00C04D8F">
          <w:rPr>
            <w:noProof/>
          </w:rPr>
          <w:t>2</w:t>
        </w:r>
      </w:fldSimple>
      <w:r>
        <w:t>. Mã giả Insertion sort</w:t>
      </w:r>
      <w:bookmarkEnd w:id="5"/>
    </w:p>
    <w:p w:rsidR="006356C1" w:rsidRPr="006356C1" w:rsidRDefault="00F400D5" w:rsidP="00600ED6">
      <w:pPr>
        <w:ind w:left="720"/>
        <w:jc w:val="both"/>
        <w:rPr>
          <w:rFonts w:ascii="Times New Roman" w:hAnsi="Times New Roman" w:cs="Times New Roman"/>
          <w:sz w:val="26"/>
          <w:szCs w:val="26"/>
        </w:rPr>
      </w:pPr>
      <w:r w:rsidRPr="006356C1">
        <w:rPr>
          <w:rFonts w:ascii="Times New Roman" w:hAnsi="Times New Roman" w:cs="Times New Roman"/>
          <w:sz w:val="26"/>
          <w:szCs w:val="26"/>
        </w:rPr>
        <w:t>Đối với thuật toán sắp xếp kiểu chèn, thì chi phí thời gian thực hiện thuật toán phụ thuộc vào tình trạng dãy khoá ban đầu. Nếu coi phép toán tích cực ở đây là phép so sánh tmp &lt; kj thì: Trường hợp tốt nhất ứng với dãy khoá đã sắp xếp rồi, mỗi lượt chỉ cần 1 phép so sánh, và như vậy tổng số phép so sánh được thực hiệ</w:t>
      </w:r>
      <w:r w:rsidR="006356C1" w:rsidRPr="006356C1">
        <w:rPr>
          <w:rFonts w:ascii="Times New Roman" w:hAnsi="Times New Roman" w:cs="Times New Roman"/>
          <w:sz w:val="26"/>
          <w:szCs w:val="26"/>
        </w:rPr>
        <w:t>n là n - 1.</w:t>
      </w:r>
    </w:p>
    <w:p w:rsidR="00F400D5" w:rsidRPr="006356C1" w:rsidRDefault="00F400D5" w:rsidP="00600ED6">
      <w:pPr>
        <w:ind w:left="720"/>
        <w:jc w:val="both"/>
        <w:rPr>
          <w:rFonts w:ascii="Times New Roman" w:hAnsi="Times New Roman" w:cs="Times New Roman"/>
          <w:sz w:val="26"/>
          <w:szCs w:val="26"/>
        </w:rPr>
      </w:pPr>
      <w:r w:rsidRPr="006356C1">
        <w:rPr>
          <w:rFonts w:ascii="Times New Roman" w:hAnsi="Times New Roman" w:cs="Times New Roman"/>
          <w:sz w:val="26"/>
          <w:szCs w:val="26"/>
        </w:rPr>
        <w:t>Trường hợp tồi tệ nhất ứng với dãy khoá đã có thứ tự ngược với thứ tự cần sắp thì ở lượt thứ i, cần có i - 1 phép so sánh và tổng số phép so sánh là:</w:t>
      </w:r>
    </w:p>
    <w:p w:rsidR="006356C1" w:rsidRDefault="0002181B" w:rsidP="00845FCE">
      <w:pPr>
        <w:ind w:left="720"/>
        <w:jc w:val="center"/>
        <w:rPr>
          <w:rFonts w:ascii="Times New Roman" w:hAnsi="Times New Roman" w:cs="Times New Roman"/>
        </w:rPr>
      </w:pPr>
      <w:r w:rsidRPr="00711149">
        <w:rPr>
          <w:rFonts w:ascii="Times New Roman" w:hAnsi="Times New Roman" w:cs="Times New Roman"/>
          <w:sz w:val="26"/>
          <w:szCs w:val="26"/>
        </w:rPr>
        <w:t>(n - 1) + (n - 2) + … + 1 = n * (n - 1) / 2</w:t>
      </w:r>
      <w:r w:rsidRPr="0002181B">
        <w:rPr>
          <w:rFonts w:ascii="Times New Roman" w:hAnsi="Times New Roman" w:cs="Times New Roman"/>
        </w:rPr>
        <w:t>.</w:t>
      </w:r>
    </w:p>
    <w:p w:rsidR="00845FCE" w:rsidRDefault="00845FCE" w:rsidP="00361621">
      <w:pPr>
        <w:ind w:left="720"/>
        <w:jc w:val="both"/>
        <w:rPr>
          <w:rFonts w:ascii="Times New Roman" w:hAnsi="Times New Roman" w:cs="Times New Roman"/>
          <w:sz w:val="26"/>
          <w:szCs w:val="26"/>
        </w:rPr>
      </w:pPr>
      <w:r w:rsidRPr="00845FCE">
        <w:rPr>
          <w:rFonts w:ascii="Times New Roman" w:hAnsi="Times New Roman" w:cs="Times New Roman"/>
          <w:sz w:val="26"/>
          <w:szCs w:val="26"/>
        </w:rPr>
        <w:t>Trường hợp các giá trị khoá xuất hiện một cách ngẫu nhiên, ta có thể coi xác suất xuất hiện mỗi khoá là đồng khả năng, thì có thể coi ở lượt thứ i, thuật toán cần trung bình i / 2 phép so sánh và tổng số phép so sánh là:</w:t>
      </w:r>
    </w:p>
    <w:p w:rsidR="00845FCE" w:rsidRDefault="00845FCE" w:rsidP="00845FCE">
      <w:pPr>
        <w:ind w:left="720"/>
        <w:jc w:val="center"/>
        <w:rPr>
          <w:rFonts w:ascii="Times New Roman" w:hAnsi="Times New Roman" w:cs="Times New Roman"/>
          <w:sz w:val="26"/>
          <w:szCs w:val="26"/>
        </w:rPr>
      </w:pPr>
      <w:r w:rsidRPr="00845FCE">
        <w:rPr>
          <w:rFonts w:ascii="Times New Roman" w:hAnsi="Times New Roman" w:cs="Times New Roman"/>
          <w:sz w:val="26"/>
          <w:szCs w:val="26"/>
        </w:rPr>
        <w:t>(1 / 2) + (2 / 2) + … + (n / 2) = (n + 1) * n / 4.</w:t>
      </w:r>
    </w:p>
    <w:p w:rsidR="00361621" w:rsidRDefault="00361621" w:rsidP="00361621">
      <w:pPr>
        <w:ind w:left="720"/>
        <w:jc w:val="both"/>
        <w:rPr>
          <w:rFonts w:ascii="Times New Roman" w:hAnsi="Times New Roman" w:cs="Times New Roman"/>
          <w:sz w:val="26"/>
          <w:szCs w:val="26"/>
        </w:rPr>
      </w:pPr>
      <w:r w:rsidRPr="00361621">
        <w:rPr>
          <w:rFonts w:ascii="Times New Roman" w:hAnsi="Times New Roman" w:cs="Times New Roman"/>
          <w:sz w:val="26"/>
          <w:szCs w:val="26"/>
        </w:rPr>
        <w:t>Nhìn về kết quả đánh giá, ta có thể thấy rằng thuật toán sắp xếp kiểu chèn tỏ ra tốt hơn so với thuật toán sắp xếp chọn và sắp xếp nổi bọt. Tuy nhiên, chi phí thời gian thực hiện của thuật toán sắp xếp kiểu chèn vẫn còn khá lớn. Và xét trên phương diện tính toán lý thuyết thì cấp của thuật toán sắp xếp kiểu chèn vẫn là O(n</w:t>
      </w:r>
      <w:r w:rsidR="006E07F5">
        <w:rPr>
          <w:rFonts w:ascii="Times New Roman" w:hAnsi="Times New Roman" w:cs="Times New Roman"/>
          <w:sz w:val="26"/>
          <w:szCs w:val="26"/>
        </w:rPr>
        <w:t>^</w:t>
      </w:r>
      <w:r w:rsidRPr="00361621">
        <w:rPr>
          <w:rFonts w:ascii="Times New Roman" w:hAnsi="Times New Roman" w:cs="Times New Roman"/>
          <w:sz w:val="26"/>
          <w:szCs w:val="26"/>
        </w:rPr>
        <w:t>2).</w:t>
      </w:r>
    </w:p>
    <w:p w:rsidR="006E07F5" w:rsidRDefault="006E07F5" w:rsidP="006E07F5">
      <w:pPr>
        <w:keepNext/>
        <w:ind w:left="720"/>
        <w:jc w:val="both"/>
      </w:pPr>
      <w:r>
        <w:rPr>
          <w:noProof/>
        </w:rPr>
        <w:drawing>
          <wp:inline distT="0" distB="0" distL="0" distR="0" wp14:anchorId="055D4EB9" wp14:editId="67A1CB86">
            <wp:extent cx="5433238" cy="2273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989" cy="2292021"/>
                    </a:xfrm>
                    <a:prstGeom prst="rect">
                      <a:avLst/>
                    </a:prstGeom>
                  </pic:spPr>
                </pic:pic>
              </a:graphicData>
            </a:graphic>
          </wp:inline>
        </w:drawing>
      </w:r>
    </w:p>
    <w:p w:rsidR="009D2998" w:rsidRPr="009D2998" w:rsidRDefault="006E07F5" w:rsidP="009D2998">
      <w:pPr>
        <w:pStyle w:val="Caption"/>
        <w:jc w:val="center"/>
      </w:pPr>
      <w:bookmarkStart w:id="6" w:name="_Toc91690868"/>
      <w:r>
        <w:t xml:space="preserve">Hình </w:t>
      </w:r>
      <w:fldSimple w:instr=" SEQ Hình \* ARABIC ">
        <w:r w:rsidR="00C04D8F">
          <w:rPr>
            <w:noProof/>
          </w:rPr>
          <w:t>3</w:t>
        </w:r>
      </w:fldSimple>
      <w:r>
        <w:t>. Insertion sort cải tiến</w:t>
      </w:r>
      <w:bookmarkEnd w:id="6"/>
    </w:p>
    <w:p w:rsidR="006F2FB8" w:rsidRDefault="006F2FB8" w:rsidP="005101B3">
      <w:pPr>
        <w:pStyle w:val="ListParagraph"/>
        <w:numPr>
          <w:ilvl w:val="0"/>
          <w:numId w:val="22"/>
        </w:num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Selection sort</w:t>
      </w:r>
    </w:p>
    <w:p w:rsidR="00E43183" w:rsidRPr="009D2998" w:rsidRDefault="007245C3" w:rsidP="009D2998">
      <w:pPr>
        <w:spacing w:after="0" w:line="312" w:lineRule="auto"/>
        <w:ind w:left="720"/>
        <w:jc w:val="both"/>
        <w:rPr>
          <w:rFonts w:ascii="Times New Roman" w:hAnsi="Times New Roman" w:cs="Times New Roman"/>
          <w:sz w:val="26"/>
          <w:szCs w:val="26"/>
        </w:rPr>
      </w:pPr>
      <w:r w:rsidRPr="009D2998">
        <w:rPr>
          <w:rFonts w:ascii="Times New Roman" w:hAnsi="Times New Roman" w:cs="Times New Roman"/>
          <w:sz w:val="26"/>
          <w:szCs w:val="26"/>
        </w:rPr>
        <w:t xml:space="preserve">Thuật toán selection sort sắp xếp một mảng bằng cách đi tìm phần tử có giá trị nhỏ nhất(giả sử với sắp xếp mảng tăng dần) trong đoạn đoạn chưa được sắp xếp và đổi cho phần tử nhỏ nhất đó với phần tử ở đầu đoạn chưa được sắp xếp(không phải đầu mảng). </w:t>
      </w:r>
    </w:p>
    <w:p w:rsidR="007245C3" w:rsidRPr="009D2998" w:rsidRDefault="007245C3" w:rsidP="009D2998">
      <w:pPr>
        <w:spacing w:after="0" w:line="312" w:lineRule="auto"/>
        <w:ind w:left="720"/>
        <w:rPr>
          <w:rFonts w:ascii="Times New Roman" w:hAnsi="Times New Roman" w:cs="Times New Roman"/>
          <w:sz w:val="26"/>
          <w:szCs w:val="26"/>
        </w:rPr>
      </w:pPr>
      <w:r w:rsidRPr="009D2998">
        <w:rPr>
          <w:rFonts w:ascii="Times New Roman" w:hAnsi="Times New Roman" w:cs="Times New Roman"/>
          <w:sz w:val="26"/>
          <w:szCs w:val="26"/>
        </w:rPr>
        <w:t>Thuật toán sẽ chia mảng làm 2 mảng con</w:t>
      </w:r>
    </w:p>
    <w:p w:rsidR="007245C3" w:rsidRPr="007245C3" w:rsidRDefault="007245C3" w:rsidP="00E43183">
      <w:pPr>
        <w:pStyle w:val="ListParagraph"/>
        <w:numPr>
          <w:ilvl w:val="0"/>
          <w:numId w:val="23"/>
        </w:numPr>
        <w:spacing w:after="0" w:line="312" w:lineRule="auto"/>
        <w:rPr>
          <w:rFonts w:ascii="Times New Roman" w:hAnsi="Times New Roman" w:cs="Times New Roman"/>
          <w:sz w:val="26"/>
          <w:szCs w:val="26"/>
        </w:rPr>
      </w:pPr>
      <w:r w:rsidRPr="007245C3">
        <w:rPr>
          <w:rFonts w:ascii="Times New Roman" w:hAnsi="Times New Roman" w:cs="Times New Roman"/>
          <w:sz w:val="26"/>
          <w:szCs w:val="26"/>
        </w:rPr>
        <w:t>Một mảng con đã được sắp xếp</w:t>
      </w:r>
    </w:p>
    <w:p w:rsidR="007245C3" w:rsidRPr="007245C3" w:rsidRDefault="007245C3" w:rsidP="00E43183">
      <w:pPr>
        <w:pStyle w:val="ListParagraph"/>
        <w:numPr>
          <w:ilvl w:val="0"/>
          <w:numId w:val="23"/>
        </w:numPr>
        <w:spacing w:after="0" w:line="312" w:lineRule="auto"/>
        <w:rPr>
          <w:rFonts w:ascii="Times New Roman" w:hAnsi="Times New Roman" w:cs="Times New Roman"/>
          <w:sz w:val="26"/>
          <w:szCs w:val="26"/>
        </w:rPr>
      </w:pPr>
      <w:r w:rsidRPr="007245C3">
        <w:rPr>
          <w:rFonts w:ascii="Times New Roman" w:hAnsi="Times New Roman" w:cs="Times New Roman"/>
          <w:sz w:val="26"/>
          <w:szCs w:val="26"/>
        </w:rPr>
        <w:t>Một mảng con chưa được sắp xếp</w:t>
      </w:r>
    </w:p>
    <w:p w:rsidR="006F2FB8" w:rsidRPr="00424EF7" w:rsidRDefault="007245C3" w:rsidP="00060E01">
      <w:pPr>
        <w:spacing w:after="0" w:line="312" w:lineRule="auto"/>
        <w:ind w:left="720"/>
        <w:rPr>
          <w:rFonts w:ascii="Times New Roman" w:hAnsi="Times New Roman" w:cs="Times New Roman"/>
          <w:sz w:val="26"/>
          <w:szCs w:val="26"/>
        </w:rPr>
      </w:pPr>
      <w:r w:rsidRPr="00424EF7">
        <w:rPr>
          <w:rFonts w:ascii="Times New Roman" w:hAnsi="Times New Roman" w:cs="Times New Roman"/>
          <w:sz w:val="26"/>
          <w:szCs w:val="26"/>
        </w:rPr>
        <w:t>Tại mỗi bước lặp của thuật toán, phần tử nhỏ nhất ở mảng con chưa được sắp xếp sẽ được di chuyển về đoạn đã sắp xếp.</w:t>
      </w:r>
    </w:p>
    <w:p w:rsidR="009D2998" w:rsidRDefault="00060E01" w:rsidP="00060E01">
      <w:pPr>
        <w:spacing w:after="0" w:line="312" w:lineRule="auto"/>
        <w:rPr>
          <w:rFonts w:ascii="Times New Roman" w:hAnsi="Times New Roman" w:cs="Times New Roman"/>
          <w:sz w:val="26"/>
          <w:szCs w:val="26"/>
        </w:rPr>
      </w:pPr>
      <w:r>
        <w:rPr>
          <w:rFonts w:ascii="Times New Roman" w:hAnsi="Times New Roman" w:cs="Times New Roman"/>
          <w:sz w:val="26"/>
          <w:szCs w:val="26"/>
        </w:rPr>
        <w:tab/>
      </w:r>
      <w:r w:rsidRPr="00060E01">
        <w:rPr>
          <w:rFonts w:ascii="Times New Roman" w:hAnsi="Times New Roman" w:cs="Times New Roman"/>
          <w:sz w:val="26"/>
          <w:szCs w:val="26"/>
        </w:rPr>
        <w:t>Ý tưởng cơ bản của cách sắp xếp này là:</w:t>
      </w:r>
    </w:p>
    <w:p w:rsidR="00060E01" w:rsidRDefault="00060E01" w:rsidP="00060E01">
      <w:pPr>
        <w:spacing w:after="0" w:line="312" w:lineRule="auto"/>
        <w:ind w:left="720"/>
        <w:jc w:val="both"/>
        <w:rPr>
          <w:rFonts w:ascii="Times New Roman" w:hAnsi="Times New Roman" w:cs="Times New Roman"/>
          <w:sz w:val="26"/>
          <w:szCs w:val="26"/>
        </w:rPr>
      </w:pPr>
      <w:r w:rsidRPr="00060E01">
        <w:rPr>
          <w:rFonts w:ascii="Times New Roman" w:hAnsi="Times New Roman" w:cs="Times New Roman"/>
          <w:sz w:val="26"/>
          <w:szCs w:val="26"/>
        </w:rPr>
        <w:t xml:space="preserve">Ở lượt thứ nhất, ta chọn trong dãy khoá k1, k2, …, kn ra khoá nhỏ nhất </w:t>
      </w:r>
      <w:r>
        <w:rPr>
          <w:rFonts w:ascii="Times New Roman" w:hAnsi="Times New Roman" w:cs="Times New Roman"/>
          <w:sz w:val="26"/>
          <w:szCs w:val="26"/>
        </w:rPr>
        <w:t>(khoá &lt;=</w:t>
      </w:r>
      <w:r w:rsidRPr="00060E01">
        <w:rPr>
          <w:rFonts w:ascii="Times New Roman" w:hAnsi="Times New Roman" w:cs="Times New Roman"/>
          <w:sz w:val="26"/>
          <w:szCs w:val="26"/>
        </w:rPr>
        <w:t xml:space="preserve"> mọi khoá khác) và đổi giá trị của nó với k1, khi đó giá trị khoá k1 trở thành giá trị khoá nhỏ nhất.</w:t>
      </w:r>
    </w:p>
    <w:p w:rsidR="0048652B" w:rsidRPr="0048652B" w:rsidRDefault="0048652B" w:rsidP="0048652B">
      <w:pPr>
        <w:spacing w:after="0" w:line="312" w:lineRule="auto"/>
        <w:ind w:left="720"/>
        <w:jc w:val="both"/>
        <w:rPr>
          <w:rFonts w:ascii="Times New Roman" w:hAnsi="Times New Roman" w:cs="Times New Roman"/>
          <w:sz w:val="26"/>
          <w:szCs w:val="26"/>
        </w:rPr>
      </w:pPr>
      <w:r w:rsidRPr="0048652B">
        <w:rPr>
          <w:rFonts w:ascii="Times New Roman" w:hAnsi="Times New Roman" w:cs="Times New Roman"/>
          <w:sz w:val="26"/>
          <w:szCs w:val="26"/>
        </w:rPr>
        <w:t>Ở lượt thứ hai, ta chọn trong dãy khoá k2, …, kn ra khoá nhỏ nhất và đổi giá trị của nó vớ</w:t>
      </w:r>
      <w:r>
        <w:rPr>
          <w:rFonts w:ascii="Times New Roman" w:hAnsi="Times New Roman" w:cs="Times New Roman"/>
          <w:sz w:val="26"/>
          <w:szCs w:val="26"/>
        </w:rPr>
        <w:t>i k2.</w:t>
      </w:r>
    </w:p>
    <w:p w:rsidR="0048652B" w:rsidRPr="0048652B" w:rsidRDefault="0048652B" w:rsidP="0048652B">
      <w:pPr>
        <w:spacing w:after="0" w:line="312" w:lineRule="auto"/>
        <w:ind w:left="720"/>
        <w:jc w:val="both"/>
        <w:rPr>
          <w:rFonts w:ascii="Times New Roman" w:hAnsi="Times New Roman" w:cs="Times New Roman"/>
          <w:sz w:val="26"/>
          <w:szCs w:val="26"/>
        </w:rPr>
      </w:pPr>
      <w:r w:rsidRPr="0048652B">
        <w:rPr>
          <w:rFonts w:ascii="Times New Roman" w:hAnsi="Times New Roman" w:cs="Times New Roman"/>
          <w:sz w:val="26"/>
          <w:szCs w:val="26"/>
        </w:rPr>
        <w:t>Ở lượt thứ i, ta chọn trong dãy khoá ki, ki+1, …, kn ra khoá nhỏ nhất và đổi giá trị của nó vớ</w:t>
      </w:r>
      <w:r>
        <w:rPr>
          <w:rFonts w:ascii="Times New Roman" w:hAnsi="Times New Roman" w:cs="Times New Roman"/>
          <w:sz w:val="26"/>
          <w:szCs w:val="26"/>
        </w:rPr>
        <w:t>i ki.</w:t>
      </w:r>
    </w:p>
    <w:p w:rsidR="0048652B" w:rsidRDefault="0048652B" w:rsidP="0048652B">
      <w:pPr>
        <w:spacing w:after="0" w:line="312" w:lineRule="auto"/>
        <w:ind w:left="720"/>
        <w:jc w:val="both"/>
        <w:rPr>
          <w:rFonts w:ascii="Times New Roman" w:hAnsi="Times New Roman" w:cs="Times New Roman"/>
          <w:sz w:val="26"/>
          <w:szCs w:val="26"/>
        </w:rPr>
      </w:pPr>
      <w:r w:rsidRPr="0048652B">
        <w:rPr>
          <w:rFonts w:ascii="Times New Roman" w:hAnsi="Times New Roman" w:cs="Times New Roman"/>
          <w:sz w:val="26"/>
          <w:szCs w:val="26"/>
        </w:rPr>
        <w:t>Làm tới lượt thứ n - 1, chọn trong hai khoá kn-1, kn ra khoá nhỏ nhất và đổi giá trị của nó với kn-1.</w:t>
      </w:r>
    </w:p>
    <w:p w:rsidR="00387FC0" w:rsidRDefault="00387FC0" w:rsidP="00387FC0">
      <w:pPr>
        <w:keepNext/>
        <w:spacing w:after="0" w:line="312" w:lineRule="auto"/>
        <w:ind w:left="720"/>
        <w:jc w:val="both"/>
      </w:pPr>
      <w:r>
        <w:rPr>
          <w:noProof/>
        </w:rPr>
        <w:drawing>
          <wp:inline distT="0" distB="0" distL="0" distR="0" wp14:anchorId="4509B5FC" wp14:editId="20976A60">
            <wp:extent cx="5507666" cy="1816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0781" cy="1824062"/>
                    </a:xfrm>
                    <a:prstGeom prst="rect">
                      <a:avLst/>
                    </a:prstGeom>
                  </pic:spPr>
                </pic:pic>
              </a:graphicData>
            </a:graphic>
          </wp:inline>
        </w:drawing>
      </w:r>
    </w:p>
    <w:p w:rsidR="00387FC0" w:rsidRDefault="00387FC0" w:rsidP="00387FC0">
      <w:pPr>
        <w:pStyle w:val="Caption"/>
        <w:jc w:val="center"/>
      </w:pPr>
      <w:bookmarkStart w:id="7" w:name="_Toc91690869"/>
      <w:r>
        <w:t xml:space="preserve">Hình </w:t>
      </w:r>
      <w:fldSimple w:instr=" SEQ Hình \* ARABIC ">
        <w:r w:rsidR="00C04D8F">
          <w:rPr>
            <w:noProof/>
          </w:rPr>
          <w:t>4</w:t>
        </w:r>
      </w:fldSimple>
      <w:r>
        <w:t>. Mã giả selection sort</w:t>
      </w:r>
      <w:bookmarkEnd w:id="7"/>
    </w:p>
    <w:p w:rsidR="001D31DF" w:rsidRDefault="001D31DF" w:rsidP="00700ECE">
      <w:pPr>
        <w:ind w:left="720"/>
        <w:jc w:val="both"/>
        <w:rPr>
          <w:rFonts w:ascii="Times New Roman" w:hAnsi="Times New Roman" w:cs="Times New Roman"/>
          <w:sz w:val="26"/>
          <w:szCs w:val="26"/>
        </w:rPr>
      </w:pPr>
      <w:r>
        <w:rPr>
          <w:rFonts w:ascii="Times New Roman" w:hAnsi="Times New Roman" w:cs="Times New Roman"/>
          <w:sz w:val="26"/>
          <w:szCs w:val="26"/>
        </w:rPr>
        <w:t xml:space="preserve">Đối </w:t>
      </w:r>
      <w:r w:rsidRPr="001D31DF">
        <w:rPr>
          <w:rFonts w:ascii="Times New Roman" w:hAnsi="Times New Roman" w:cs="Times New Roman"/>
          <w:sz w:val="26"/>
          <w:szCs w:val="26"/>
        </w:rPr>
        <w:t>với phương pháp kiểu lựa chọn, ta có thể coi phép so sánh (kj &lt; kjmin) là phép toán tích</w:t>
      </w:r>
      <w:r>
        <w:rPr>
          <w:rFonts w:ascii="Times New Roman" w:hAnsi="Times New Roman" w:cs="Times New Roman"/>
          <w:sz w:val="26"/>
          <w:szCs w:val="26"/>
        </w:rPr>
        <w:t xml:space="preserve"> </w:t>
      </w:r>
      <w:r w:rsidRPr="001D31DF">
        <w:rPr>
          <w:rFonts w:ascii="Times New Roman" w:hAnsi="Times New Roman" w:cs="Times New Roman"/>
          <w:sz w:val="26"/>
          <w:szCs w:val="26"/>
        </w:rPr>
        <w:t>cực để đánh giá hiệu suất thuật toán về mặt thời gian. Ở lượt thứ i, để chọn ra khoá nhỏ nhất bao giờ cũng cần n - i phép so sánh, số lượng phép so sánh này không hề phụ thuộc gì vào tình trạng ban đầu của dãy khoá cả. Từ đó suy ra tổng số phép so sánh sẽ phải thực hiện là:</w:t>
      </w:r>
    </w:p>
    <w:p w:rsidR="00B52BBB" w:rsidRDefault="00B52BBB" w:rsidP="00B52BBB">
      <w:pPr>
        <w:ind w:left="720"/>
        <w:jc w:val="center"/>
        <w:rPr>
          <w:rFonts w:ascii="Times New Roman" w:hAnsi="Times New Roman" w:cs="Times New Roman"/>
          <w:sz w:val="26"/>
          <w:szCs w:val="26"/>
        </w:rPr>
      </w:pPr>
      <w:r w:rsidRPr="00B52BBB">
        <w:rPr>
          <w:rFonts w:ascii="Times New Roman" w:hAnsi="Times New Roman" w:cs="Times New Roman"/>
          <w:sz w:val="26"/>
          <w:szCs w:val="26"/>
        </w:rPr>
        <w:t>(n - 1) + (n - 2) + … + 1 = n * (n - 1) / 2</w:t>
      </w:r>
    </w:p>
    <w:p w:rsidR="00B52BBB" w:rsidRPr="001D31DF" w:rsidRDefault="00CB3703" w:rsidP="00B52BBB">
      <w:pPr>
        <w:ind w:left="720"/>
        <w:rPr>
          <w:rFonts w:ascii="Times New Roman" w:hAnsi="Times New Roman" w:cs="Times New Roman"/>
          <w:sz w:val="26"/>
          <w:szCs w:val="26"/>
        </w:rPr>
      </w:pPr>
      <w:r w:rsidRPr="00CB3703">
        <w:rPr>
          <w:rFonts w:ascii="Times New Roman" w:hAnsi="Times New Roman" w:cs="Times New Roman"/>
          <w:sz w:val="26"/>
          <w:szCs w:val="26"/>
        </w:rPr>
        <w:t>Vậy thuật toán sắp xếp kiểu chọn có cấp là O(n</w:t>
      </w:r>
      <w:r>
        <w:rPr>
          <w:rFonts w:ascii="Times New Roman" w:hAnsi="Times New Roman" w:cs="Times New Roman"/>
          <w:sz w:val="26"/>
          <w:szCs w:val="26"/>
        </w:rPr>
        <w:t>^</w:t>
      </w:r>
      <w:r w:rsidRPr="00CB3703">
        <w:rPr>
          <w:rFonts w:ascii="Times New Roman" w:hAnsi="Times New Roman" w:cs="Times New Roman"/>
          <w:sz w:val="26"/>
          <w:szCs w:val="26"/>
        </w:rPr>
        <w:t>2)</w:t>
      </w:r>
      <w:r w:rsidR="006B2B4A">
        <w:rPr>
          <w:rFonts w:ascii="Times New Roman" w:hAnsi="Times New Roman" w:cs="Times New Roman"/>
          <w:sz w:val="26"/>
          <w:szCs w:val="26"/>
        </w:rPr>
        <w:t>.</w:t>
      </w:r>
    </w:p>
    <w:p w:rsidR="006F2FB8" w:rsidRDefault="006F2FB8" w:rsidP="009721BF">
      <w:pPr>
        <w:pStyle w:val="ListParagraph"/>
        <w:numPr>
          <w:ilvl w:val="0"/>
          <w:numId w:val="22"/>
        </w:num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Quick sort</w:t>
      </w:r>
    </w:p>
    <w:p w:rsidR="0053349F" w:rsidRDefault="0053349F" w:rsidP="0053349F">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QuickSort </w:t>
      </w:r>
      <w:r w:rsidRPr="0053349F">
        <w:rPr>
          <w:rFonts w:ascii="Times New Roman" w:hAnsi="Times New Roman" w:cs="Times New Roman"/>
          <w:sz w:val="26"/>
          <w:szCs w:val="26"/>
        </w:rPr>
        <w:t>là một phương pháp sắp xếp tốt nhất, nghĩa là dù dãy khoá thuộc kiểu dữ liệu có thứ tự nào, QuickSort cũng có thể sắp xếp được và không có một thuật toán sắp xếp nào nhanh hơn QuickSort về mặt tốc độ trung bình (theo tôi biết). Người sáng lập ra nó là C.A.R. Hoare đã mạnh dạn đặt tên cho nó là sắp xếp "NHANH".</w:t>
      </w:r>
    </w:p>
    <w:p w:rsidR="0053349F" w:rsidRDefault="0053349F" w:rsidP="0053349F">
      <w:pPr>
        <w:spacing w:after="0" w:line="312" w:lineRule="auto"/>
        <w:ind w:left="720"/>
        <w:jc w:val="both"/>
        <w:rPr>
          <w:rFonts w:ascii="Times New Roman" w:hAnsi="Times New Roman" w:cs="Times New Roman"/>
          <w:sz w:val="26"/>
          <w:szCs w:val="26"/>
        </w:rPr>
      </w:pPr>
      <w:r w:rsidRPr="0053349F">
        <w:rPr>
          <w:rFonts w:ascii="Times New Roman" w:hAnsi="Times New Roman" w:cs="Times New Roman"/>
          <w:sz w:val="26"/>
          <w:szCs w:val="26"/>
        </w:rPr>
        <w:t>Ý tưởng chủ đạo của phương pháp có thể tóm tắt như sau: Sắp xếp dãy khoá k1, k2, …, kn thì có thể coi là sắp xếp đoạn từ chỉ số 1 tới chỉ số n trong dãy khoá đó. Để sắp xếp một đoạn trong dãy khoá, nếu đoạ</w:t>
      </w:r>
      <w:r>
        <w:rPr>
          <w:rFonts w:ascii="Times New Roman" w:hAnsi="Times New Roman" w:cs="Times New Roman"/>
          <w:sz w:val="26"/>
          <w:szCs w:val="26"/>
        </w:rPr>
        <w:t>n đó có &lt;=</w:t>
      </w:r>
      <w:r w:rsidRPr="0053349F">
        <w:rPr>
          <w:rFonts w:ascii="Times New Roman" w:hAnsi="Times New Roman" w:cs="Times New Roman"/>
          <w:sz w:val="26"/>
          <w:szCs w:val="26"/>
        </w:rPr>
        <w:t xml:space="preserve"> 1 phần tử thì không cần phải làm gì cả, còn nếu đoạn đó có ít nhất 2 phần tử, ta chọn một khoá ngẫu nhiên nào đó của đoạn làm "chốt" (pivot). Mọi khoá nhỏ hơn khoá chốt được xếp vào vị trí đứng trước chốt, mọi khoá lớn hơn khoá chốt được xếp vào vị trí đứng sau chốt. Sau phép hoán chuyển như vậy thì đoạn đang xét được chia làm hai đoạn khác rỗng mà mọi khoá trong đoạn đầu đề</w:t>
      </w:r>
      <w:r>
        <w:rPr>
          <w:rFonts w:ascii="Times New Roman" w:hAnsi="Times New Roman" w:cs="Times New Roman"/>
          <w:sz w:val="26"/>
          <w:szCs w:val="26"/>
        </w:rPr>
        <w:t>u &lt;=</w:t>
      </w:r>
      <w:r w:rsidRPr="0053349F">
        <w:rPr>
          <w:rFonts w:ascii="Times New Roman" w:hAnsi="Times New Roman" w:cs="Times New Roman"/>
          <w:sz w:val="26"/>
          <w:szCs w:val="26"/>
        </w:rPr>
        <w:t xml:space="preserve"> chốt và mọi khoá trong đoạn sau đề</w:t>
      </w:r>
      <w:r>
        <w:rPr>
          <w:rFonts w:ascii="Times New Roman" w:hAnsi="Times New Roman" w:cs="Times New Roman"/>
          <w:sz w:val="26"/>
          <w:szCs w:val="26"/>
        </w:rPr>
        <w:t>u &gt;=</w:t>
      </w:r>
      <w:r w:rsidRPr="0053349F">
        <w:rPr>
          <w:rFonts w:ascii="Times New Roman" w:hAnsi="Times New Roman" w:cs="Times New Roman"/>
          <w:sz w:val="26"/>
          <w:szCs w:val="26"/>
        </w:rPr>
        <w:t xml:space="preserve"> chốt. Hay nói cách khác: Mỗi khoá trong đoạn đầu đề</w:t>
      </w:r>
      <w:r>
        <w:rPr>
          <w:rFonts w:ascii="Times New Roman" w:hAnsi="Times New Roman" w:cs="Times New Roman"/>
          <w:sz w:val="26"/>
          <w:szCs w:val="26"/>
        </w:rPr>
        <w:t>u &lt;=</w:t>
      </w:r>
      <w:r w:rsidRPr="0053349F">
        <w:rPr>
          <w:rFonts w:ascii="Times New Roman" w:hAnsi="Times New Roman" w:cs="Times New Roman"/>
          <w:sz w:val="26"/>
          <w:szCs w:val="26"/>
        </w:rPr>
        <w:t xml:space="preserve"> mọi khoá trong đoạn sau. Và vấn đề trở thành sắp xếp hai đoạn mới tạo ra (có độ dài ngắn hơn đoạn ban đầu) bằng phương pháp tương tự.</w:t>
      </w:r>
    </w:p>
    <w:p w:rsidR="008467B3" w:rsidRDefault="008467B3" w:rsidP="008467B3">
      <w:pPr>
        <w:keepNext/>
        <w:spacing w:after="0" w:line="312" w:lineRule="auto"/>
        <w:ind w:left="720"/>
        <w:jc w:val="both"/>
      </w:pPr>
      <w:r>
        <w:rPr>
          <w:noProof/>
        </w:rPr>
        <w:drawing>
          <wp:inline distT="0" distB="0" distL="0" distR="0" wp14:anchorId="6BD8B8F1" wp14:editId="743BEE1C">
            <wp:extent cx="5443870" cy="352438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799" cy="3531464"/>
                    </a:xfrm>
                    <a:prstGeom prst="rect">
                      <a:avLst/>
                    </a:prstGeom>
                  </pic:spPr>
                </pic:pic>
              </a:graphicData>
            </a:graphic>
          </wp:inline>
        </w:drawing>
      </w:r>
    </w:p>
    <w:p w:rsidR="00DA50B4" w:rsidRDefault="008467B3" w:rsidP="00DA50B4">
      <w:pPr>
        <w:pStyle w:val="Caption"/>
        <w:jc w:val="center"/>
      </w:pPr>
      <w:bookmarkStart w:id="8" w:name="_Toc91690870"/>
      <w:r>
        <w:t xml:space="preserve">Hình </w:t>
      </w:r>
      <w:fldSimple w:instr=" SEQ Hình \* ARABIC ">
        <w:r w:rsidR="00C04D8F">
          <w:rPr>
            <w:noProof/>
          </w:rPr>
          <w:t>5</w:t>
        </w:r>
      </w:fldSimple>
      <w:r>
        <w:t>. Mã giả quick sort</w:t>
      </w:r>
      <w:bookmarkEnd w:id="8"/>
    </w:p>
    <w:p w:rsidR="00DA50B4" w:rsidRDefault="00DA50B4" w:rsidP="00321415">
      <w:pPr>
        <w:ind w:left="720"/>
        <w:jc w:val="both"/>
        <w:rPr>
          <w:rFonts w:ascii="Times New Roman" w:hAnsi="Times New Roman" w:cs="Times New Roman"/>
          <w:sz w:val="26"/>
          <w:szCs w:val="26"/>
        </w:rPr>
      </w:pPr>
      <w:r>
        <w:rPr>
          <w:rFonts w:ascii="Times New Roman" w:hAnsi="Times New Roman" w:cs="Times New Roman"/>
          <w:sz w:val="26"/>
          <w:szCs w:val="26"/>
        </w:rPr>
        <w:t xml:space="preserve">Ta </w:t>
      </w:r>
      <w:r w:rsidRPr="00DA50B4">
        <w:rPr>
          <w:rFonts w:ascii="Times New Roman" w:hAnsi="Times New Roman" w:cs="Times New Roman"/>
          <w:sz w:val="26"/>
          <w:szCs w:val="26"/>
        </w:rPr>
        <w:t>thử  phân  tích  xem  tại  sao  đoạn  chương  trình  trên  hoạt  động  đúng:  Xét  vòng  lặ</w:t>
      </w:r>
      <w:r>
        <w:rPr>
          <w:rFonts w:ascii="Times New Roman" w:hAnsi="Times New Roman" w:cs="Times New Roman"/>
          <w:sz w:val="26"/>
          <w:szCs w:val="26"/>
        </w:rPr>
        <w:t xml:space="preserve">p </w:t>
      </w:r>
      <w:r w:rsidRPr="00DA50B4">
        <w:rPr>
          <w:rFonts w:ascii="Times New Roman" w:hAnsi="Times New Roman" w:cs="Times New Roman"/>
          <w:sz w:val="26"/>
          <w:szCs w:val="26"/>
        </w:rPr>
        <w:t>repeat…until trong lần lặp đầu tiên, vòng lặp while thứ nhất chắc chắn sẽ tìm đượ</w:t>
      </w:r>
      <w:r>
        <w:rPr>
          <w:rFonts w:ascii="Times New Roman" w:hAnsi="Times New Roman" w:cs="Times New Roman"/>
          <w:sz w:val="26"/>
          <w:szCs w:val="26"/>
        </w:rPr>
        <w:t>c khoá ki &gt;=</w:t>
      </w:r>
      <w:r w:rsidRPr="00DA50B4">
        <w:rPr>
          <w:rFonts w:ascii="Times New Roman" w:hAnsi="Times New Roman" w:cs="Times New Roman"/>
          <w:sz w:val="26"/>
          <w:szCs w:val="26"/>
        </w:rPr>
        <w:t xml:space="preserve"> khoá chốt bởi chắc chắn tồn tại trong đoạn một khoá bằng khóa chốt. Tương tự như vậy, vòng lặp while thứ hai chắc chắn tìm đượ</w:t>
      </w:r>
      <w:r>
        <w:rPr>
          <w:rFonts w:ascii="Times New Roman" w:hAnsi="Times New Roman" w:cs="Times New Roman"/>
          <w:sz w:val="26"/>
          <w:szCs w:val="26"/>
        </w:rPr>
        <w:t>c khoá kj &lt;=</w:t>
      </w:r>
      <w:r w:rsidRPr="00DA50B4">
        <w:rPr>
          <w:rFonts w:ascii="Times New Roman" w:hAnsi="Times New Roman" w:cs="Times New Roman"/>
          <w:sz w:val="26"/>
          <w:szCs w:val="26"/>
        </w:rPr>
        <w:t xml:space="preserve"> khoá chốt. Nếu như khoá ki đứng trước khoá kj thì ta đảo giá trị hai khoá, cho i tiến và j </w:t>
      </w:r>
      <w:r w:rsidRPr="00DA50B4">
        <w:rPr>
          <w:rFonts w:ascii="Times New Roman" w:hAnsi="Times New Roman" w:cs="Times New Roman"/>
          <w:sz w:val="26"/>
          <w:szCs w:val="26"/>
        </w:rPr>
        <w:lastRenderedPageBreak/>
        <w:t>lùi. Khi đó ta có nhận xét rằng mọi khoá đứng trước vị trí i sẽ phả</w:t>
      </w:r>
      <w:r>
        <w:rPr>
          <w:rFonts w:ascii="Times New Roman" w:hAnsi="Times New Roman" w:cs="Times New Roman"/>
          <w:sz w:val="26"/>
          <w:szCs w:val="26"/>
        </w:rPr>
        <w:t>i &lt;=</w:t>
      </w:r>
      <w:r w:rsidRPr="00DA50B4">
        <w:rPr>
          <w:rFonts w:ascii="Times New Roman" w:hAnsi="Times New Roman" w:cs="Times New Roman"/>
          <w:sz w:val="26"/>
          <w:szCs w:val="26"/>
        </w:rPr>
        <w:t xml:space="preserve"> khoá chốt và mọi khoá đứng sau vị trí j sẽ phả</w:t>
      </w:r>
      <w:r>
        <w:rPr>
          <w:rFonts w:ascii="Times New Roman" w:hAnsi="Times New Roman" w:cs="Times New Roman"/>
          <w:sz w:val="26"/>
          <w:szCs w:val="26"/>
        </w:rPr>
        <w:t>i &gt;=</w:t>
      </w:r>
      <w:r w:rsidRPr="00DA50B4">
        <w:rPr>
          <w:rFonts w:ascii="Times New Roman" w:hAnsi="Times New Roman" w:cs="Times New Roman"/>
          <w:sz w:val="26"/>
          <w:szCs w:val="26"/>
        </w:rPr>
        <w:t xml:space="preserve"> khoá chốt.</w:t>
      </w:r>
    </w:p>
    <w:p w:rsidR="000D1209" w:rsidRDefault="000D1209" w:rsidP="000D1209">
      <w:pPr>
        <w:keepNext/>
        <w:ind w:left="720"/>
        <w:jc w:val="center"/>
      </w:pPr>
      <w:r>
        <w:rPr>
          <w:noProof/>
        </w:rPr>
        <w:drawing>
          <wp:inline distT="0" distB="0" distL="0" distR="0" wp14:anchorId="3A2A8C0D" wp14:editId="0D4BAD83">
            <wp:extent cx="4543425" cy="590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425" cy="590550"/>
                    </a:xfrm>
                    <a:prstGeom prst="rect">
                      <a:avLst/>
                    </a:prstGeom>
                  </pic:spPr>
                </pic:pic>
              </a:graphicData>
            </a:graphic>
          </wp:inline>
        </w:drawing>
      </w:r>
    </w:p>
    <w:p w:rsidR="000D1209" w:rsidRPr="00DA50B4" w:rsidRDefault="000D1209" w:rsidP="000D1209">
      <w:pPr>
        <w:pStyle w:val="Caption"/>
        <w:jc w:val="center"/>
        <w:rPr>
          <w:rFonts w:ascii="Times New Roman" w:hAnsi="Times New Roman" w:cs="Times New Roman"/>
          <w:sz w:val="26"/>
          <w:szCs w:val="26"/>
        </w:rPr>
      </w:pPr>
      <w:bookmarkStart w:id="9" w:name="_Toc91690871"/>
      <w:r>
        <w:t xml:space="preserve">Hình </w:t>
      </w:r>
      <w:fldSimple w:instr=" SEQ Hình \* ARABIC ">
        <w:r w:rsidR="00C04D8F">
          <w:rPr>
            <w:noProof/>
          </w:rPr>
          <w:t>6</w:t>
        </w:r>
      </w:fldSimple>
      <w:r>
        <w:t>. Vòng lặp trong của quick sort</w:t>
      </w:r>
      <w:bookmarkEnd w:id="9"/>
    </w:p>
    <w:p w:rsidR="00E130A2" w:rsidRDefault="00E130A2" w:rsidP="00E130A2">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Điều </w:t>
      </w:r>
      <w:r w:rsidRPr="00E130A2">
        <w:rPr>
          <w:rFonts w:ascii="Times New Roman" w:hAnsi="Times New Roman" w:cs="Times New Roman"/>
          <w:sz w:val="26"/>
          <w:szCs w:val="26"/>
        </w:rPr>
        <w:t>này đảm bảo cho vòng lặp repeat…until tại bước sau, hai vòng lặp while…do bên trong chắc chắn lại tìm đượ</w:t>
      </w:r>
      <w:r>
        <w:rPr>
          <w:rFonts w:ascii="Times New Roman" w:hAnsi="Times New Roman" w:cs="Times New Roman"/>
          <w:sz w:val="26"/>
          <w:szCs w:val="26"/>
        </w:rPr>
        <w:t>c hai khoá ki và kj mà ki &gt;=</w:t>
      </w:r>
      <w:r w:rsidRPr="00E130A2">
        <w:rPr>
          <w:rFonts w:ascii="Times New Roman" w:hAnsi="Times New Roman" w:cs="Times New Roman"/>
          <w:sz w:val="26"/>
          <w:szCs w:val="26"/>
        </w:rPr>
        <w:t xml:space="preserve"> khoá chố</w:t>
      </w:r>
      <w:r>
        <w:rPr>
          <w:rFonts w:ascii="Times New Roman" w:hAnsi="Times New Roman" w:cs="Times New Roman"/>
          <w:sz w:val="26"/>
          <w:szCs w:val="26"/>
        </w:rPr>
        <w:t>t &gt;=</w:t>
      </w:r>
      <w:r w:rsidRPr="00E130A2">
        <w:rPr>
          <w:rFonts w:ascii="Times New Roman" w:hAnsi="Times New Roman" w:cs="Times New Roman"/>
          <w:sz w:val="26"/>
          <w:szCs w:val="26"/>
        </w:rPr>
        <w:t xml:space="preserve"> kj, nếu khoá ki đứng trước khoá kj thì lại đảo giá trị của chúng, cho i tiến về cuối một bước và j lùi về đầu một bước. Vậy thì quá trình hoán chuyển phần tử trong vòng lặp repeat…until sẽ đảm bảo tại mỗi bước:</w:t>
      </w:r>
    </w:p>
    <w:p w:rsidR="00CD5543" w:rsidRDefault="00CD5543" w:rsidP="00CD5543">
      <w:pPr>
        <w:pStyle w:val="ListParagraph"/>
        <w:numPr>
          <w:ilvl w:val="0"/>
          <w:numId w:val="3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Hai </w:t>
      </w:r>
      <w:r w:rsidRPr="00CD5543">
        <w:rPr>
          <w:rFonts w:ascii="Times New Roman" w:hAnsi="Times New Roman" w:cs="Times New Roman"/>
          <w:sz w:val="26"/>
          <w:szCs w:val="26"/>
        </w:rPr>
        <w:t>vòng lặp while…do bên trong luôn tìm đượ</w:t>
      </w:r>
      <w:r>
        <w:rPr>
          <w:rFonts w:ascii="Times New Roman" w:hAnsi="Times New Roman" w:cs="Times New Roman"/>
          <w:sz w:val="26"/>
          <w:szCs w:val="26"/>
        </w:rPr>
        <w:t>c hai khoá ki, kj mà ki &gt;=</w:t>
      </w:r>
      <w:r w:rsidRPr="00CD5543">
        <w:rPr>
          <w:rFonts w:ascii="Times New Roman" w:hAnsi="Times New Roman" w:cs="Times New Roman"/>
          <w:sz w:val="26"/>
          <w:szCs w:val="26"/>
        </w:rPr>
        <w:t xml:space="preserve"> khoá chố</w:t>
      </w:r>
      <w:r w:rsidR="00457604">
        <w:rPr>
          <w:rFonts w:ascii="Times New Roman" w:hAnsi="Times New Roman" w:cs="Times New Roman"/>
          <w:sz w:val="26"/>
          <w:szCs w:val="26"/>
        </w:rPr>
        <w:t>t &gt;=</w:t>
      </w:r>
      <w:r w:rsidRPr="00CD5543">
        <w:rPr>
          <w:rFonts w:ascii="Times New Roman" w:hAnsi="Times New Roman" w:cs="Times New Roman"/>
          <w:sz w:val="26"/>
          <w:szCs w:val="26"/>
        </w:rPr>
        <w:t xml:space="preserve"> kj. Không có trường hợp hai chỉ số i, j chạy ra ngoài đoạ</w:t>
      </w:r>
      <w:r w:rsidR="00C946F6">
        <w:rPr>
          <w:rFonts w:ascii="Times New Roman" w:hAnsi="Times New Roman" w:cs="Times New Roman"/>
          <w:sz w:val="26"/>
          <w:szCs w:val="26"/>
        </w:rPr>
        <w:t>n (luôn luôn có L &lt;= i, j &lt;=</w:t>
      </w:r>
      <w:r w:rsidRPr="00CD5543">
        <w:rPr>
          <w:rFonts w:ascii="Times New Roman" w:hAnsi="Times New Roman" w:cs="Times New Roman"/>
          <w:sz w:val="26"/>
          <w:szCs w:val="26"/>
        </w:rPr>
        <w:t xml:space="preserve"> H).</w:t>
      </w:r>
    </w:p>
    <w:p w:rsidR="00127FB7" w:rsidRDefault="00127FB7" w:rsidP="00127FB7">
      <w:pPr>
        <w:pStyle w:val="ListParagraph"/>
        <w:numPr>
          <w:ilvl w:val="0"/>
          <w:numId w:val="3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Sau </w:t>
      </w:r>
      <w:r w:rsidRPr="00127FB7">
        <w:rPr>
          <w:rFonts w:ascii="Times New Roman" w:hAnsi="Times New Roman" w:cs="Times New Roman"/>
          <w:sz w:val="26"/>
          <w:szCs w:val="26"/>
        </w:rPr>
        <w:t>mỗi phép hoán chuyển, mọi khoá đứng trước vị</w:t>
      </w:r>
      <w:r>
        <w:rPr>
          <w:rFonts w:ascii="Times New Roman" w:hAnsi="Times New Roman" w:cs="Times New Roman"/>
          <w:sz w:val="26"/>
          <w:szCs w:val="26"/>
        </w:rPr>
        <w:t xml:space="preserve"> trí i luôn &lt;=</w:t>
      </w:r>
      <w:r w:rsidRPr="00127FB7">
        <w:rPr>
          <w:rFonts w:ascii="Times New Roman" w:hAnsi="Times New Roman" w:cs="Times New Roman"/>
          <w:sz w:val="26"/>
          <w:szCs w:val="26"/>
        </w:rPr>
        <w:t xml:space="preserve"> khoá chốt và mọi khoá</w:t>
      </w:r>
      <w:r>
        <w:rPr>
          <w:rFonts w:ascii="Times New Roman" w:hAnsi="Times New Roman" w:cs="Times New Roman"/>
          <w:sz w:val="26"/>
          <w:szCs w:val="26"/>
        </w:rPr>
        <w:t xml:space="preserve"> </w:t>
      </w:r>
      <w:r w:rsidRPr="00127FB7">
        <w:rPr>
          <w:rFonts w:ascii="Times New Roman" w:hAnsi="Times New Roman" w:cs="Times New Roman"/>
          <w:sz w:val="26"/>
          <w:szCs w:val="26"/>
        </w:rPr>
        <w:t>đứng sau vị</w:t>
      </w:r>
      <w:r>
        <w:rPr>
          <w:rFonts w:ascii="Times New Roman" w:hAnsi="Times New Roman" w:cs="Times New Roman"/>
          <w:sz w:val="26"/>
          <w:szCs w:val="26"/>
        </w:rPr>
        <w:t xml:space="preserve"> trí j luôn &gt;=</w:t>
      </w:r>
      <w:r w:rsidRPr="00127FB7">
        <w:rPr>
          <w:rFonts w:ascii="Times New Roman" w:hAnsi="Times New Roman" w:cs="Times New Roman"/>
          <w:sz w:val="26"/>
          <w:szCs w:val="26"/>
        </w:rPr>
        <w:t xml:space="preserve"> khoá chốt.</w:t>
      </w:r>
    </w:p>
    <w:p w:rsidR="00FF38FC" w:rsidRDefault="00FF38FC" w:rsidP="00FF38FC">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Vòng </w:t>
      </w:r>
      <w:r w:rsidRPr="00FF38FC">
        <w:rPr>
          <w:rFonts w:ascii="Times New Roman" w:hAnsi="Times New Roman" w:cs="Times New Roman"/>
          <w:sz w:val="26"/>
          <w:szCs w:val="26"/>
        </w:rPr>
        <w:t>lặp repeat …until sẽ kết thúc khi mà chỉ số i đứng phía sau chỉ số j</w:t>
      </w:r>
      <w:r>
        <w:rPr>
          <w:rFonts w:ascii="Times New Roman" w:hAnsi="Times New Roman" w:cs="Times New Roman"/>
          <w:sz w:val="26"/>
          <w:szCs w:val="26"/>
        </w:rPr>
        <w:t>.</w:t>
      </w:r>
    </w:p>
    <w:p w:rsidR="00914237" w:rsidRDefault="00FF38FC" w:rsidP="00914237">
      <w:pPr>
        <w:keepNext/>
        <w:spacing w:after="0" w:line="312" w:lineRule="auto"/>
        <w:ind w:left="720"/>
        <w:jc w:val="center"/>
      </w:pPr>
      <w:r>
        <w:rPr>
          <w:noProof/>
        </w:rPr>
        <w:drawing>
          <wp:inline distT="0" distB="0" distL="0" distR="0" wp14:anchorId="2B4C2573" wp14:editId="234582B9">
            <wp:extent cx="45910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838200"/>
                    </a:xfrm>
                    <a:prstGeom prst="rect">
                      <a:avLst/>
                    </a:prstGeom>
                  </pic:spPr>
                </pic:pic>
              </a:graphicData>
            </a:graphic>
          </wp:inline>
        </w:drawing>
      </w:r>
    </w:p>
    <w:p w:rsidR="00FF38FC" w:rsidRPr="00FF38FC" w:rsidRDefault="00914237" w:rsidP="00914237">
      <w:pPr>
        <w:pStyle w:val="Caption"/>
        <w:jc w:val="center"/>
        <w:rPr>
          <w:rFonts w:ascii="Times New Roman" w:hAnsi="Times New Roman" w:cs="Times New Roman"/>
          <w:sz w:val="26"/>
          <w:szCs w:val="26"/>
        </w:rPr>
      </w:pPr>
      <w:bookmarkStart w:id="10" w:name="_Toc91690872"/>
      <w:r>
        <w:t xml:space="preserve">Hình </w:t>
      </w:r>
      <w:fldSimple w:instr=" SEQ Hình \* ARABIC ">
        <w:r w:rsidR="00C04D8F">
          <w:rPr>
            <w:noProof/>
          </w:rPr>
          <w:t>7</w:t>
        </w:r>
      </w:fldSimple>
      <w:r>
        <w:t>. Trạng thái trước khi gọi đệ quy</w:t>
      </w:r>
      <w:bookmarkEnd w:id="10"/>
    </w:p>
    <w:p w:rsidR="00914237" w:rsidRDefault="00914237" w:rsidP="00914237">
      <w:pPr>
        <w:spacing w:after="0" w:line="312" w:lineRule="auto"/>
        <w:rPr>
          <w:rFonts w:ascii="Times New Roman" w:hAnsi="Times New Roman" w:cs="Times New Roman"/>
          <w:sz w:val="26"/>
          <w:szCs w:val="26"/>
        </w:rPr>
      </w:pPr>
      <w:r>
        <w:rPr>
          <w:rFonts w:ascii="Times New Roman" w:hAnsi="Times New Roman" w:cs="Times New Roman"/>
          <w:sz w:val="26"/>
          <w:szCs w:val="26"/>
        </w:rPr>
        <w:tab/>
        <w:t xml:space="preserve">Xét </w:t>
      </w:r>
      <w:r w:rsidRPr="00914237">
        <w:rPr>
          <w:rFonts w:ascii="Times New Roman" w:hAnsi="Times New Roman" w:cs="Times New Roman"/>
          <w:sz w:val="26"/>
          <w:szCs w:val="26"/>
        </w:rPr>
        <w:t>về độ phức tạp tính toán:</w:t>
      </w:r>
    </w:p>
    <w:p w:rsidR="00914237" w:rsidRDefault="00914237" w:rsidP="002911DC">
      <w:pPr>
        <w:spacing w:after="0" w:line="312" w:lineRule="auto"/>
        <w:ind w:left="720"/>
        <w:jc w:val="both"/>
        <w:rPr>
          <w:rFonts w:ascii="Times New Roman" w:hAnsi="Times New Roman" w:cs="Times New Roman"/>
          <w:sz w:val="26"/>
          <w:szCs w:val="26"/>
        </w:rPr>
      </w:pPr>
      <w:r w:rsidRPr="00914237">
        <w:rPr>
          <w:rFonts w:ascii="Times New Roman" w:hAnsi="Times New Roman" w:cs="Times New Roman"/>
          <w:sz w:val="26"/>
          <w:szCs w:val="26"/>
        </w:rPr>
        <w:t>Trường hợp tồi tệ nhất, là khi chọn khoá chốt, ta chọn phải khoá nhỏ nhất hay lớn nhất trong đoạn, khi đó phép phân đoạn sẽ chia thành một đoạn gồm n - 1 phần tử và đoạn còn lại chỉ có  1 phần tử. Có thể chứng minh trong trường hợp này, thời gian thực hiện giải thuật T(n) = O(n</w:t>
      </w:r>
      <w:r w:rsidR="002911DC">
        <w:rPr>
          <w:rFonts w:ascii="Times New Roman" w:hAnsi="Times New Roman" w:cs="Times New Roman"/>
          <w:sz w:val="26"/>
          <w:szCs w:val="26"/>
        </w:rPr>
        <w:t>^</w:t>
      </w:r>
      <w:r w:rsidRPr="00914237">
        <w:rPr>
          <w:rFonts w:ascii="Times New Roman" w:hAnsi="Times New Roman" w:cs="Times New Roman"/>
          <w:sz w:val="26"/>
          <w:szCs w:val="26"/>
        </w:rPr>
        <w:t>2) Trường hợp tốt nhất, phép phân đoạn tại mỗi bước sẽ chia được thành hai đoạn bằng nhau.  Tức là khi chọn khoá chốt, ta chọn đúng trung vị của dãy khoá. Có thể chứng minh trong trường hợp này, thời gian thực hiện giải thuật T(n) = O(nlog2n)</w:t>
      </w:r>
      <w:r w:rsidR="002911DC">
        <w:rPr>
          <w:rFonts w:ascii="Times New Roman" w:hAnsi="Times New Roman" w:cs="Times New Roman"/>
          <w:sz w:val="26"/>
          <w:szCs w:val="26"/>
        </w:rPr>
        <w:t>.</w:t>
      </w:r>
    </w:p>
    <w:p w:rsidR="002911DC" w:rsidRDefault="002911DC" w:rsidP="002911DC">
      <w:pPr>
        <w:spacing w:after="0" w:line="312" w:lineRule="auto"/>
        <w:ind w:left="720"/>
        <w:jc w:val="both"/>
        <w:rPr>
          <w:rFonts w:ascii="Times New Roman" w:hAnsi="Times New Roman" w:cs="Times New Roman"/>
          <w:sz w:val="26"/>
          <w:szCs w:val="26"/>
        </w:rPr>
      </w:pPr>
      <w:r w:rsidRPr="002911DC">
        <w:rPr>
          <w:rFonts w:ascii="Times New Roman" w:hAnsi="Times New Roman" w:cs="Times New Roman"/>
          <w:sz w:val="26"/>
          <w:szCs w:val="26"/>
        </w:rPr>
        <w:t>Trường hợp các khoá được phân bố ngẫu nhiên, thì trung bình thời gian thực hiện giải thuật cũng là T(n) = O(nlog2n).</w:t>
      </w:r>
    </w:p>
    <w:p w:rsidR="002911DC" w:rsidRPr="00914237" w:rsidRDefault="002911DC" w:rsidP="002911DC">
      <w:pPr>
        <w:spacing w:after="0" w:line="312" w:lineRule="auto"/>
        <w:ind w:left="720"/>
        <w:jc w:val="both"/>
        <w:rPr>
          <w:rFonts w:ascii="Times New Roman" w:hAnsi="Times New Roman" w:cs="Times New Roman"/>
          <w:sz w:val="26"/>
          <w:szCs w:val="26"/>
        </w:rPr>
      </w:pPr>
      <w:r w:rsidRPr="002911DC">
        <w:rPr>
          <w:rFonts w:ascii="Times New Roman" w:hAnsi="Times New Roman" w:cs="Times New Roman"/>
          <w:sz w:val="26"/>
          <w:szCs w:val="26"/>
        </w:rPr>
        <w:t>Việc tính toán chi tiết, đặc biệt là khi xác định T(n) trung bình, phải dùng các công cụ toán phức tạp, ta chỉ công nhận những kết quả trên.</w:t>
      </w:r>
    </w:p>
    <w:p w:rsidR="00720757" w:rsidRDefault="00720757" w:rsidP="00BB0DD6">
      <w:pPr>
        <w:pStyle w:val="ListParagraph"/>
        <w:numPr>
          <w:ilvl w:val="0"/>
          <w:numId w:val="22"/>
        </w:numPr>
        <w:spacing w:after="0" w:line="312" w:lineRule="auto"/>
        <w:rPr>
          <w:rFonts w:ascii="Times New Roman" w:hAnsi="Times New Roman" w:cs="Times New Roman"/>
          <w:sz w:val="26"/>
          <w:szCs w:val="26"/>
        </w:rPr>
      </w:pPr>
      <w:r>
        <w:rPr>
          <w:rFonts w:ascii="Times New Roman" w:hAnsi="Times New Roman" w:cs="Times New Roman"/>
          <w:sz w:val="26"/>
          <w:szCs w:val="26"/>
        </w:rPr>
        <w:t>Merge sort</w:t>
      </w:r>
    </w:p>
    <w:p w:rsidR="0038794C" w:rsidRDefault="0038794C" w:rsidP="0038794C">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Phép </w:t>
      </w:r>
      <w:r w:rsidRPr="0038794C">
        <w:rPr>
          <w:rFonts w:ascii="Times New Roman" w:hAnsi="Times New Roman" w:cs="Times New Roman"/>
          <w:sz w:val="26"/>
          <w:szCs w:val="26"/>
        </w:rPr>
        <w:t>trộn 2 đường là phép hợp nhất hai dãy khoá đã sắp xếp để ghép lại thành một dãy khoá có kích thước bằng tổng kích thước của hai dãy khoá ban đầu và dãy khoá tạo thành cũng có thứ tự sắp xếp. Nguyên tắc thực hiện của nó khá đơn giản: so sánh hai khoá đứng đầu hai dãy, chọn ra khoá nhỏ nhất và đưa nó vào miền sắp xếp (một dãy khoá phụ có kích thước bằng tổng kích thước hai dãy khoá ban đầu) ở vị trí thích hợp. Sau đó, khoá này bị loại ra khỏi dãy khoá chứa nó. Quá trình tiếp tục cho tới khi một trong hai dãy khoá đã cạn, khi đó chỉ cần chuyển toàn bộ dãy khoá còn lại ra miền sắp xếp là xong.</w:t>
      </w:r>
    </w:p>
    <w:p w:rsidR="002815E7" w:rsidRDefault="002815E7" w:rsidP="0038794C">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Ta </w:t>
      </w:r>
      <w:r w:rsidRPr="002815E7">
        <w:rPr>
          <w:rFonts w:ascii="Times New Roman" w:hAnsi="Times New Roman" w:cs="Times New Roman"/>
          <w:sz w:val="26"/>
          <w:szCs w:val="26"/>
        </w:rPr>
        <w:t>có thể coi mỗi khoá trong dãy khoá k1, k2, …, kn là một mạch với độ dài 1, dĩ nhiên các mạch độ dài 1 có thể coi là đã được sắp. Nếu trộn hai mạch liên tiếp lại thành một mạch có độ dài 2, ta lại được dãy gồm các mạch đã được sắp. Cứ tiếp tục như vậy, số mạch trong dãy sẽ giảm dần sau mỗi lần trộn</w:t>
      </w:r>
      <w:r>
        <w:rPr>
          <w:rFonts w:ascii="Times New Roman" w:hAnsi="Times New Roman" w:cs="Times New Roman"/>
          <w:sz w:val="26"/>
          <w:szCs w:val="26"/>
        </w:rPr>
        <w:t>.</w:t>
      </w:r>
    </w:p>
    <w:p w:rsidR="002815E7" w:rsidRDefault="002815E7" w:rsidP="002815E7">
      <w:pPr>
        <w:keepNext/>
        <w:spacing w:after="0" w:line="312" w:lineRule="auto"/>
        <w:ind w:left="720"/>
        <w:jc w:val="center"/>
      </w:pPr>
      <w:r>
        <w:rPr>
          <w:noProof/>
        </w:rPr>
        <w:drawing>
          <wp:inline distT="0" distB="0" distL="0" distR="0" wp14:anchorId="3CB4B3CC" wp14:editId="7B62629C">
            <wp:extent cx="464820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81225"/>
                    </a:xfrm>
                    <a:prstGeom prst="rect">
                      <a:avLst/>
                    </a:prstGeom>
                  </pic:spPr>
                </pic:pic>
              </a:graphicData>
            </a:graphic>
          </wp:inline>
        </w:drawing>
      </w:r>
    </w:p>
    <w:p w:rsidR="002815E7" w:rsidRPr="0038794C" w:rsidRDefault="002815E7" w:rsidP="002815E7">
      <w:pPr>
        <w:pStyle w:val="Caption"/>
        <w:jc w:val="center"/>
        <w:rPr>
          <w:rFonts w:ascii="Times New Roman" w:hAnsi="Times New Roman" w:cs="Times New Roman"/>
          <w:sz w:val="26"/>
          <w:szCs w:val="26"/>
        </w:rPr>
      </w:pPr>
      <w:bookmarkStart w:id="11" w:name="_Toc91690873"/>
      <w:r>
        <w:t xml:space="preserve">Hình </w:t>
      </w:r>
      <w:fldSimple w:instr=" SEQ Hình \* ARABIC ">
        <w:r w:rsidR="00C04D8F">
          <w:rPr>
            <w:noProof/>
          </w:rPr>
          <w:t>8</w:t>
        </w:r>
      </w:fldSimple>
      <w:r>
        <w:t>. Thuật toán sắp xếp trộn</w:t>
      </w:r>
      <w:bookmarkEnd w:id="11"/>
    </w:p>
    <w:p w:rsidR="00A11C6A" w:rsidRDefault="00A11C6A" w:rsidP="00A11C6A">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Về </w:t>
      </w:r>
      <w:r w:rsidRPr="00A11C6A">
        <w:rPr>
          <w:rFonts w:ascii="Times New Roman" w:hAnsi="Times New Roman" w:cs="Times New Roman"/>
          <w:sz w:val="26"/>
          <w:szCs w:val="26"/>
        </w:rPr>
        <w:t>độ phức tạp của thuật toán, ta thấy rằng trong thủ tục Merge, phép toán tích cực là thao tác đưa một khoá vào miền sắp xếp. Mỗi lần gọi thủ tục MergeByLength, tất cả các phần tử trong dãy khoá được chuyển hoàn toàn sang miền sắp xếp, nên độ phức tạp của thủ tục MergeByLength là O(n). Thủ tục MergeSort có vòng lặp thực hiện không quá log2n + 1 lời gọi MergeByLength bởi biến len sẽ được tăng theo cấp số nhân công bội 2. Từ đó suy ra độ phức tạp của MergeSort là O(nlog2n) bất chấp trạng thái dữ liệu vào.</w:t>
      </w:r>
    </w:p>
    <w:p w:rsidR="00480822" w:rsidRDefault="00480822" w:rsidP="00A11C6A">
      <w:pPr>
        <w:pStyle w:val="ListParagraph"/>
        <w:spacing w:after="0" w:line="312" w:lineRule="auto"/>
        <w:jc w:val="both"/>
        <w:rPr>
          <w:rFonts w:ascii="Times New Roman" w:hAnsi="Times New Roman" w:cs="Times New Roman"/>
          <w:sz w:val="26"/>
          <w:szCs w:val="26"/>
        </w:rPr>
      </w:pPr>
      <w:r w:rsidRPr="00480822">
        <w:rPr>
          <w:rFonts w:ascii="Times New Roman" w:hAnsi="Times New Roman" w:cs="Times New Roman"/>
          <w:sz w:val="26"/>
          <w:szCs w:val="26"/>
        </w:rPr>
        <w:t>Cùng là những thuật toán sắp xếp tổng quát với độ phức tạp trung bình như nhau, nhưng không giống như QuickSort hay HeapSort, MergeSort có tính ổn định. Nhược điểm của MergeSort là nó phải dùng thêm một vùng nhớ để chứa dãy khoá phụ có kích thước bằng dãy khoá ban đầu.</w:t>
      </w:r>
    </w:p>
    <w:p w:rsidR="00D27892" w:rsidRDefault="00D27892" w:rsidP="00A11C6A">
      <w:pPr>
        <w:pStyle w:val="ListParagraph"/>
        <w:spacing w:after="0" w:line="312" w:lineRule="auto"/>
        <w:jc w:val="both"/>
        <w:rPr>
          <w:rFonts w:ascii="Times New Roman" w:hAnsi="Times New Roman" w:cs="Times New Roman"/>
          <w:sz w:val="26"/>
          <w:szCs w:val="26"/>
        </w:rPr>
      </w:pPr>
      <w:r w:rsidRPr="00D27892">
        <w:rPr>
          <w:rFonts w:ascii="Times New Roman" w:hAnsi="Times New Roman" w:cs="Times New Roman"/>
          <w:sz w:val="26"/>
          <w:szCs w:val="26"/>
        </w:rPr>
        <w:t xml:space="preserve">Người ta còn có thể lợi dụng được trạng thái dữ liệu vào để khiến MergeSort chạy nhanh hơn: ngay từ đầu, ta không coi mỗi phần tử của dãy khoá là một mạch mà coi những đoạn đã được sắp trong dãy khoá là một mạch. Bởi một dãy khoá bất kỳ có </w:t>
      </w:r>
      <w:r w:rsidRPr="00D27892">
        <w:rPr>
          <w:rFonts w:ascii="Times New Roman" w:hAnsi="Times New Roman" w:cs="Times New Roman"/>
          <w:sz w:val="26"/>
          <w:szCs w:val="26"/>
        </w:rPr>
        <w:lastRenderedPageBreak/>
        <w:t>thể coi là gồm các mạch đã sắp xếp nằm liên tiếp nhau. Khi đó người ta gọi phương pháp này là phương pháp trộn hai đường tự nhiên.</w:t>
      </w:r>
    </w:p>
    <w:p w:rsidR="00D27892" w:rsidRPr="00D27892" w:rsidRDefault="00D27892" w:rsidP="00D27892">
      <w:pPr>
        <w:pStyle w:val="ListParagraph"/>
        <w:spacing w:after="0" w:line="312" w:lineRule="auto"/>
        <w:jc w:val="both"/>
        <w:rPr>
          <w:rFonts w:ascii="Times New Roman" w:hAnsi="Times New Roman" w:cs="Times New Roman"/>
          <w:sz w:val="26"/>
          <w:szCs w:val="26"/>
        </w:rPr>
      </w:pPr>
      <w:r w:rsidRPr="00D27892">
        <w:rPr>
          <w:rFonts w:ascii="Times New Roman" w:hAnsi="Times New Roman" w:cs="Times New Roman"/>
          <w:sz w:val="26"/>
          <w:szCs w:val="26"/>
        </w:rPr>
        <w:t>Tổng quát hơn nữa, thay vì phép trộn hai mạch, người ta có thể sử dụng phép trộn k mạ</w:t>
      </w:r>
      <w:r>
        <w:rPr>
          <w:rFonts w:ascii="Times New Roman" w:hAnsi="Times New Roman" w:cs="Times New Roman"/>
          <w:sz w:val="26"/>
          <w:szCs w:val="26"/>
        </w:rPr>
        <w:t xml:space="preserve">ch, khi </w:t>
      </w:r>
      <w:r w:rsidRPr="00D27892">
        <w:rPr>
          <w:rFonts w:ascii="Times New Roman" w:hAnsi="Times New Roman" w:cs="Times New Roman"/>
          <w:sz w:val="26"/>
          <w:szCs w:val="26"/>
        </w:rPr>
        <w:t>đó ta được thuật toán sắp xếp trộn k đường.</w:t>
      </w:r>
    </w:p>
    <w:p w:rsidR="006F2FB8" w:rsidRDefault="006F2FB8" w:rsidP="00B451B6">
      <w:pPr>
        <w:pStyle w:val="ListParagraph"/>
        <w:numPr>
          <w:ilvl w:val="0"/>
          <w:numId w:val="24"/>
        </w:numPr>
        <w:spacing w:after="0" w:line="312" w:lineRule="auto"/>
        <w:ind w:left="567" w:hanging="141"/>
        <w:outlineLvl w:val="1"/>
        <w:rPr>
          <w:rFonts w:ascii="Times New Roman" w:hAnsi="Times New Roman" w:cs="Times New Roman"/>
          <w:sz w:val="26"/>
          <w:szCs w:val="26"/>
        </w:rPr>
      </w:pPr>
      <w:bookmarkStart w:id="12" w:name="_Toc91690787"/>
      <w:r w:rsidRPr="00720757">
        <w:rPr>
          <w:rFonts w:ascii="Times New Roman" w:hAnsi="Times New Roman" w:cs="Times New Roman"/>
          <w:sz w:val="26"/>
          <w:szCs w:val="26"/>
        </w:rPr>
        <w:t>Danh sách liên kết</w:t>
      </w:r>
      <w:bookmarkEnd w:id="12"/>
    </w:p>
    <w:p w:rsidR="00240C77" w:rsidRDefault="00240C77" w:rsidP="00A67A9C">
      <w:pPr>
        <w:spacing w:after="0" w:line="312" w:lineRule="auto"/>
        <w:ind w:left="568"/>
        <w:rPr>
          <w:rFonts w:ascii="Times New Roman" w:hAnsi="Times New Roman" w:cs="Times New Roman"/>
          <w:sz w:val="26"/>
          <w:szCs w:val="26"/>
        </w:rPr>
      </w:pPr>
      <w:r>
        <w:rPr>
          <w:rFonts w:ascii="Times New Roman" w:hAnsi="Times New Roman" w:cs="Times New Roman"/>
          <w:sz w:val="26"/>
          <w:szCs w:val="26"/>
        </w:rPr>
        <w:t xml:space="preserve">Khi </w:t>
      </w:r>
      <w:r w:rsidRPr="00240C77">
        <w:rPr>
          <w:rFonts w:ascii="Times New Roman" w:hAnsi="Times New Roman" w:cs="Times New Roman"/>
          <w:sz w:val="26"/>
          <w:szCs w:val="26"/>
        </w:rPr>
        <w:t>cài đặt danh sách bằng một mảng, thì có một biến nguyên n lưu số phần tử hiện có trong danh sách. Nếu mảng được đánh số bắt đầu từ 1 thì các phần tử trong danh sách được cất giữ trong mảng bằng các phần tử được đánh số từ 1 tới n</w:t>
      </w:r>
      <w:r>
        <w:rPr>
          <w:rFonts w:ascii="Times New Roman" w:hAnsi="Times New Roman" w:cs="Times New Roman"/>
          <w:sz w:val="26"/>
          <w:szCs w:val="26"/>
        </w:rPr>
        <w:t>.</w:t>
      </w:r>
    </w:p>
    <w:p w:rsidR="00240C77" w:rsidRPr="00AB777A" w:rsidRDefault="00240C77" w:rsidP="00A67A9C">
      <w:pPr>
        <w:spacing w:after="0" w:line="312" w:lineRule="auto"/>
        <w:ind w:left="360" w:firstLine="208"/>
        <w:rPr>
          <w:rFonts w:ascii="Times New Roman" w:hAnsi="Times New Roman" w:cs="Times New Roman"/>
          <w:b/>
          <w:sz w:val="26"/>
          <w:szCs w:val="26"/>
        </w:rPr>
      </w:pPr>
      <w:r w:rsidRPr="00AB777A">
        <w:rPr>
          <w:rFonts w:ascii="Times New Roman" w:hAnsi="Times New Roman" w:cs="Times New Roman"/>
          <w:b/>
          <w:sz w:val="26"/>
          <w:szCs w:val="26"/>
        </w:rPr>
        <w:t>Chèn phần tử vào mảng:</w:t>
      </w:r>
    </w:p>
    <w:p w:rsidR="00240C77" w:rsidRDefault="00240C77" w:rsidP="00A67A9C">
      <w:pPr>
        <w:spacing w:after="0" w:line="312" w:lineRule="auto"/>
        <w:ind w:left="360" w:firstLine="208"/>
        <w:rPr>
          <w:rFonts w:ascii="Times New Roman" w:hAnsi="Times New Roman" w:cs="Times New Roman"/>
          <w:sz w:val="26"/>
          <w:szCs w:val="26"/>
        </w:rPr>
      </w:pPr>
      <w:r>
        <w:rPr>
          <w:rFonts w:ascii="Times New Roman" w:hAnsi="Times New Roman" w:cs="Times New Roman"/>
          <w:sz w:val="26"/>
          <w:szCs w:val="26"/>
        </w:rPr>
        <w:t>Mảng ban đầu:</w:t>
      </w:r>
    </w:p>
    <w:p w:rsidR="00240C77" w:rsidRDefault="00240C77" w:rsidP="00240C77">
      <w:pPr>
        <w:spacing w:after="0" w:line="312" w:lineRule="auto"/>
        <w:ind w:left="360"/>
        <w:rPr>
          <w:rFonts w:ascii="Times New Roman" w:hAnsi="Times New Roman" w:cs="Times New Roman"/>
          <w:sz w:val="26"/>
          <w:szCs w:val="26"/>
        </w:rPr>
      </w:pPr>
      <w:r>
        <w:rPr>
          <w:noProof/>
        </w:rPr>
        <w:drawing>
          <wp:inline distT="0" distB="0" distL="0" distR="0" wp14:anchorId="086E0225" wp14:editId="7F550880">
            <wp:extent cx="43434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514350"/>
                    </a:xfrm>
                    <a:prstGeom prst="rect">
                      <a:avLst/>
                    </a:prstGeom>
                  </pic:spPr>
                </pic:pic>
              </a:graphicData>
            </a:graphic>
          </wp:inline>
        </w:drawing>
      </w:r>
    </w:p>
    <w:p w:rsidR="00240C77" w:rsidRDefault="00240C77" w:rsidP="00240C77">
      <w:pPr>
        <w:spacing w:after="0" w:line="312" w:lineRule="auto"/>
        <w:ind w:left="360"/>
        <w:rPr>
          <w:rFonts w:ascii="Times New Roman" w:hAnsi="Times New Roman" w:cs="Times New Roman"/>
          <w:sz w:val="26"/>
          <w:szCs w:val="26"/>
        </w:rPr>
      </w:pPr>
      <w:r w:rsidRPr="00240C77">
        <w:rPr>
          <w:rFonts w:ascii="Times New Roman" w:hAnsi="Times New Roman" w:cs="Times New Roman"/>
          <w:sz w:val="26"/>
          <w:szCs w:val="26"/>
        </w:rPr>
        <w:t>Nếu muốn chèn một phần tử V vào mảng tại vị trí p, ta phải:</w:t>
      </w:r>
    </w:p>
    <w:p w:rsidR="00240C77" w:rsidRDefault="00240C77" w:rsidP="00240C77">
      <w:pPr>
        <w:spacing w:after="0" w:line="312" w:lineRule="auto"/>
        <w:ind w:left="360"/>
        <w:rPr>
          <w:rFonts w:ascii="Times New Roman" w:hAnsi="Times New Roman" w:cs="Times New Roman"/>
          <w:sz w:val="26"/>
          <w:szCs w:val="26"/>
        </w:rPr>
      </w:pPr>
      <w:r w:rsidRPr="00240C77">
        <w:rPr>
          <w:rFonts w:ascii="Times New Roman" w:hAnsi="Times New Roman" w:cs="Times New Roman"/>
          <w:sz w:val="26"/>
          <w:szCs w:val="26"/>
        </w:rPr>
        <w:t>Dồn tất cả các phần tử từ vị trí p tới tới vị trí n về sau một vị trí:</w:t>
      </w:r>
    </w:p>
    <w:p w:rsidR="00240C77" w:rsidRDefault="00240C77" w:rsidP="00240C77">
      <w:pPr>
        <w:spacing w:after="0" w:line="312" w:lineRule="auto"/>
        <w:ind w:left="360"/>
        <w:rPr>
          <w:rFonts w:ascii="Times New Roman" w:hAnsi="Times New Roman" w:cs="Times New Roman"/>
          <w:sz w:val="26"/>
          <w:szCs w:val="26"/>
        </w:rPr>
      </w:pPr>
      <w:r>
        <w:rPr>
          <w:noProof/>
        </w:rPr>
        <w:drawing>
          <wp:inline distT="0" distB="0" distL="0" distR="0" wp14:anchorId="7C340624" wp14:editId="72DC85CA">
            <wp:extent cx="464820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447675"/>
                    </a:xfrm>
                    <a:prstGeom prst="rect">
                      <a:avLst/>
                    </a:prstGeom>
                  </pic:spPr>
                </pic:pic>
              </a:graphicData>
            </a:graphic>
          </wp:inline>
        </w:drawing>
      </w:r>
    </w:p>
    <w:p w:rsidR="00240C77" w:rsidRDefault="00FF152F" w:rsidP="00240C77">
      <w:pPr>
        <w:spacing w:after="0" w:line="312" w:lineRule="auto"/>
        <w:ind w:left="360"/>
        <w:rPr>
          <w:rFonts w:ascii="Times New Roman" w:hAnsi="Times New Roman" w:cs="Times New Roman"/>
          <w:sz w:val="26"/>
          <w:szCs w:val="26"/>
        </w:rPr>
      </w:pPr>
      <w:r w:rsidRPr="00FF152F">
        <w:rPr>
          <w:rFonts w:ascii="Times New Roman" w:hAnsi="Times New Roman" w:cs="Times New Roman"/>
          <w:sz w:val="26"/>
          <w:szCs w:val="26"/>
        </w:rPr>
        <w:t>Đặt giá trị V vào vị trí p:</w:t>
      </w:r>
    </w:p>
    <w:p w:rsidR="00FF152F" w:rsidRDefault="00FF152F" w:rsidP="00240C77">
      <w:pPr>
        <w:spacing w:after="0" w:line="312" w:lineRule="auto"/>
        <w:ind w:left="360"/>
        <w:rPr>
          <w:rFonts w:ascii="Times New Roman" w:hAnsi="Times New Roman" w:cs="Times New Roman"/>
          <w:sz w:val="26"/>
          <w:szCs w:val="26"/>
        </w:rPr>
      </w:pPr>
      <w:r>
        <w:rPr>
          <w:noProof/>
        </w:rPr>
        <w:drawing>
          <wp:inline distT="0" distB="0" distL="0" distR="0" wp14:anchorId="11059A2F" wp14:editId="1EF8C409">
            <wp:extent cx="4610100" cy="504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504825"/>
                    </a:xfrm>
                    <a:prstGeom prst="rect">
                      <a:avLst/>
                    </a:prstGeom>
                  </pic:spPr>
                </pic:pic>
              </a:graphicData>
            </a:graphic>
          </wp:inline>
        </w:drawing>
      </w:r>
    </w:p>
    <w:p w:rsidR="00196293" w:rsidRPr="00196293" w:rsidRDefault="00196293" w:rsidP="00196293">
      <w:pPr>
        <w:spacing w:after="0" w:line="312" w:lineRule="auto"/>
        <w:ind w:left="360"/>
        <w:rPr>
          <w:rFonts w:ascii="Times New Roman" w:hAnsi="Times New Roman" w:cs="Times New Roman"/>
          <w:sz w:val="26"/>
          <w:szCs w:val="26"/>
        </w:rPr>
      </w:pPr>
      <w:r w:rsidRPr="00196293">
        <w:rPr>
          <w:rFonts w:ascii="Times New Roman" w:hAnsi="Times New Roman" w:cs="Times New Roman"/>
          <w:sz w:val="26"/>
          <w:szCs w:val="26"/>
        </w:rPr>
        <w:t>Tăng n lên 1</w:t>
      </w:r>
    </w:p>
    <w:p w:rsidR="00196293" w:rsidRPr="00196293" w:rsidRDefault="00196293" w:rsidP="00196293">
      <w:pPr>
        <w:spacing w:after="0" w:line="312" w:lineRule="auto"/>
        <w:ind w:left="360"/>
        <w:rPr>
          <w:rFonts w:ascii="Times New Roman" w:hAnsi="Times New Roman" w:cs="Times New Roman"/>
          <w:b/>
          <w:sz w:val="26"/>
          <w:szCs w:val="26"/>
        </w:rPr>
      </w:pPr>
      <w:r w:rsidRPr="00196293">
        <w:rPr>
          <w:rFonts w:ascii="Times New Roman" w:hAnsi="Times New Roman" w:cs="Times New Roman"/>
          <w:b/>
          <w:sz w:val="26"/>
          <w:szCs w:val="26"/>
        </w:rPr>
        <w:t>Xoá phần tử khỏi mảng</w:t>
      </w:r>
    </w:p>
    <w:p w:rsidR="00FF152F" w:rsidRDefault="00196293" w:rsidP="00196293">
      <w:pPr>
        <w:spacing w:after="0" w:line="312" w:lineRule="auto"/>
        <w:ind w:left="360"/>
        <w:rPr>
          <w:rFonts w:ascii="Times New Roman" w:hAnsi="Times New Roman" w:cs="Times New Roman"/>
          <w:sz w:val="26"/>
          <w:szCs w:val="26"/>
        </w:rPr>
      </w:pPr>
      <w:r w:rsidRPr="00196293">
        <w:rPr>
          <w:rFonts w:ascii="Times New Roman" w:hAnsi="Times New Roman" w:cs="Times New Roman"/>
          <w:sz w:val="26"/>
          <w:szCs w:val="26"/>
        </w:rPr>
        <w:t>Mảng ban đầu:</w:t>
      </w:r>
    </w:p>
    <w:p w:rsidR="002707B7" w:rsidRDefault="002707B7" w:rsidP="00196293">
      <w:pPr>
        <w:spacing w:after="0" w:line="312" w:lineRule="auto"/>
        <w:ind w:left="360"/>
        <w:rPr>
          <w:rFonts w:ascii="Times New Roman" w:hAnsi="Times New Roman" w:cs="Times New Roman"/>
          <w:sz w:val="26"/>
          <w:szCs w:val="26"/>
        </w:rPr>
      </w:pPr>
      <w:r>
        <w:rPr>
          <w:noProof/>
        </w:rPr>
        <w:drawing>
          <wp:inline distT="0" distB="0" distL="0" distR="0" wp14:anchorId="48854145" wp14:editId="3B25D027">
            <wp:extent cx="4352925" cy="409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409575"/>
                    </a:xfrm>
                    <a:prstGeom prst="rect">
                      <a:avLst/>
                    </a:prstGeom>
                  </pic:spPr>
                </pic:pic>
              </a:graphicData>
            </a:graphic>
          </wp:inline>
        </w:drawing>
      </w:r>
    </w:p>
    <w:p w:rsidR="002707B7" w:rsidRDefault="002707B7" w:rsidP="00196293">
      <w:pPr>
        <w:spacing w:after="0" w:line="312" w:lineRule="auto"/>
        <w:ind w:left="360"/>
        <w:rPr>
          <w:rFonts w:ascii="Times New Roman" w:hAnsi="Times New Roman" w:cs="Times New Roman"/>
          <w:sz w:val="26"/>
          <w:szCs w:val="26"/>
        </w:rPr>
      </w:pPr>
      <w:r w:rsidRPr="002707B7">
        <w:rPr>
          <w:rFonts w:ascii="Times New Roman" w:hAnsi="Times New Roman" w:cs="Times New Roman"/>
          <w:sz w:val="26"/>
          <w:szCs w:val="26"/>
        </w:rPr>
        <w:t>Muốn xoá phần tử thứ p của mảng mà vẫn giữ nguyên thứ tự các phần tử còn lại, ta phải: Dồn tất cả các phần tử từ vị trí p + 1 tới vị trí n lên trước một vị trí:</w:t>
      </w:r>
    </w:p>
    <w:p w:rsidR="002707B7" w:rsidRDefault="000F5917" w:rsidP="00196293">
      <w:pPr>
        <w:spacing w:after="0" w:line="312" w:lineRule="auto"/>
        <w:ind w:left="360"/>
        <w:rPr>
          <w:rFonts w:ascii="Times New Roman" w:hAnsi="Times New Roman" w:cs="Times New Roman"/>
          <w:sz w:val="26"/>
          <w:szCs w:val="26"/>
        </w:rPr>
      </w:pPr>
      <w:r>
        <w:rPr>
          <w:noProof/>
        </w:rPr>
        <w:drawing>
          <wp:inline distT="0" distB="0" distL="0" distR="0" wp14:anchorId="34AF4B13" wp14:editId="43DFE8C0">
            <wp:extent cx="430530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00" cy="457200"/>
                    </a:xfrm>
                    <a:prstGeom prst="rect">
                      <a:avLst/>
                    </a:prstGeom>
                  </pic:spPr>
                </pic:pic>
              </a:graphicData>
            </a:graphic>
          </wp:inline>
        </w:drawing>
      </w:r>
    </w:p>
    <w:p w:rsidR="000F5917" w:rsidRDefault="00162FDA" w:rsidP="00196293">
      <w:pPr>
        <w:spacing w:after="0" w:line="312" w:lineRule="auto"/>
        <w:ind w:left="360"/>
        <w:rPr>
          <w:rFonts w:ascii="Times New Roman" w:hAnsi="Times New Roman" w:cs="Times New Roman"/>
          <w:sz w:val="26"/>
          <w:szCs w:val="26"/>
        </w:rPr>
      </w:pPr>
      <w:r w:rsidRPr="00162FDA">
        <w:rPr>
          <w:rFonts w:ascii="Times New Roman" w:hAnsi="Times New Roman" w:cs="Times New Roman"/>
          <w:sz w:val="26"/>
          <w:szCs w:val="26"/>
        </w:rPr>
        <w:t>Giảm n đi 1</w:t>
      </w:r>
    </w:p>
    <w:p w:rsidR="00162FDA" w:rsidRDefault="0080462C" w:rsidP="00196293">
      <w:pPr>
        <w:spacing w:after="0" w:line="312" w:lineRule="auto"/>
        <w:ind w:left="360"/>
        <w:rPr>
          <w:rFonts w:ascii="Times New Roman" w:hAnsi="Times New Roman" w:cs="Times New Roman"/>
          <w:sz w:val="26"/>
          <w:szCs w:val="26"/>
        </w:rPr>
      </w:pPr>
      <w:r>
        <w:rPr>
          <w:noProof/>
        </w:rPr>
        <w:drawing>
          <wp:inline distT="0" distB="0" distL="0" distR="0" wp14:anchorId="7FF0E736" wp14:editId="57E2FE2C">
            <wp:extent cx="422910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100" cy="457200"/>
                    </a:xfrm>
                    <a:prstGeom prst="rect">
                      <a:avLst/>
                    </a:prstGeom>
                  </pic:spPr>
                </pic:pic>
              </a:graphicData>
            </a:graphic>
          </wp:inline>
        </w:drawing>
      </w:r>
    </w:p>
    <w:p w:rsidR="0080462C" w:rsidRDefault="0080462C" w:rsidP="00196293">
      <w:pPr>
        <w:spacing w:after="0" w:line="312" w:lineRule="auto"/>
        <w:ind w:left="360"/>
        <w:rPr>
          <w:rFonts w:ascii="Times New Roman" w:hAnsi="Times New Roman" w:cs="Times New Roman"/>
          <w:sz w:val="26"/>
          <w:szCs w:val="26"/>
        </w:rPr>
      </w:pPr>
      <w:r w:rsidRPr="0080462C">
        <w:rPr>
          <w:rFonts w:ascii="Times New Roman" w:hAnsi="Times New Roman" w:cs="Times New Roman"/>
          <w:sz w:val="26"/>
          <w:szCs w:val="26"/>
        </w:rPr>
        <w:t>Trong trường hợp cần xóa một phần tử mà không cần duy trì thứ tự của các phần tử khác, ta chỉ cần đảo giá trị của phần tử cần xóa cho phần tử cuối cùng rồi giảm số phần tử của mảng (n) đi 1.</w:t>
      </w:r>
    </w:p>
    <w:p w:rsidR="00394C21" w:rsidRDefault="00394C21" w:rsidP="00196293">
      <w:pPr>
        <w:spacing w:after="0" w:line="312" w:lineRule="auto"/>
        <w:ind w:left="360"/>
        <w:rPr>
          <w:rFonts w:ascii="Times New Roman" w:hAnsi="Times New Roman" w:cs="Times New Roman"/>
          <w:b/>
          <w:sz w:val="26"/>
          <w:szCs w:val="26"/>
        </w:rPr>
      </w:pPr>
      <w:r w:rsidRPr="00394C21">
        <w:rPr>
          <w:rFonts w:ascii="Times New Roman" w:hAnsi="Times New Roman" w:cs="Times New Roman"/>
          <w:b/>
          <w:sz w:val="26"/>
          <w:szCs w:val="26"/>
        </w:rPr>
        <w:t>Cài đặt bằng danh sách liên kết đơn</w:t>
      </w:r>
    </w:p>
    <w:p w:rsidR="00394C21" w:rsidRDefault="00394C21" w:rsidP="00196293">
      <w:pPr>
        <w:spacing w:after="0" w:line="312" w:lineRule="auto"/>
        <w:ind w:left="360"/>
        <w:rPr>
          <w:rFonts w:ascii="Times New Roman" w:hAnsi="Times New Roman" w:cs="Times New Roman"/>
          <w:sz w:val="26"/>
          <w:szCs w:val="26"/>
        </w:rPr>
      </w:pPr>
      <w:r>
        <w:rPr>
          <w:rFonts w:ascii="Times New Roman" w:hAnsi="Times New Roman" w:cs="Times New Roman"/>
          <w:sz w:val="26"/>
          <w:szCs w:val="26"/>
        </w:rPr>
        <w:lastRenderedPageBreak/>
        <w:t>Danh</w:t>
      </w:r>
      <w:r w:rsidRPr="00394C21">
        <w:rPr>
          <w:rFonts w:ascii="Times New Roman" w:hAnsi="Times New Roman" w:cs="Times New Roman"/>
          <w:sz w:val="26"/>
          <w:szCs w:val="26"/>
        </w:rPr>
        <w:t xml:space="preserve"> sách nối đơn gồm các nút được nối với nhau theo một chiều. Mỗi nút là một bản ghi (record) gồm hai trường:</w:t>
      </w:r>
    </w:p>
    <w:p w:rsidR="00822DC9" w:rsidRPr="00822DC9" w:rsidRDefault="00822DC9" w:rsidP="00822DC9">
      <w:pPr>
        <w:spacing w:after="0" w:line="312" w:lineRule="auto"/>
        <w:ind w:left="360"/>
        <w:rPr>
          <w:rFonts w:ascii="Times New Roman" w:hAnsi="Times New Roman" w:cs="Times New Roman"/>
          <w:sz w:val="26"/>
          <w:szCs w:val="26"/>
        </w:rPr>
      </w:pPr>
      <w:r w:rsidRPr="00822DC9">
        <w:rPr>
          <w:rFonts w:ascii="Times New Roman" w:hAnsi="Times New Roman" w:cs="Times New Roman"/>
          <w:sz w:val="26"/>
          <w:szCs w:val="26"/>
        </w:rPr>
        <w:t>Trường thứ nhất chứa giá trị lưu trong nút đó</w:t>
      </w:r>
    </w:p>
    <w:p w:rsidR="00822DC9" w:rsidRDefault="00822DC9" w:rsidP="00822DC9">
      <w:pPr>
        <w:spacing w:after="0" w:line="312" w:lineRule="auto"/>
        <w:ind w:left="360"/>
        <w:rPr>
          <w:rFonts w:ascii="Times New Roman" w:hAnsi="Times New Roman" w:cs="Times New Roman"/>
          <w:sz w:val="26"/>
          <w:szCs w:val="26"/>
        </w:rPr>
      </w:pPr>
      <w:r w:rsidRPr="00822DC9">
        <w:rPr>
          <w:rFonts w:ascii="Times New Roman" w:hAnsi="Times New Roman" w:cs="Times New Roman"/>
          <w:sz w:val="26"/>
          <w:szCs w:val="26"/>
        </w:rPr>
        <w:t>Trường thứ hai chứa liên kết (con trỏ) tới nút kế tiếp, tức là chứa một thông tin đủ để biết nút kế tiếp nút đó trong danh sách là nút nào, trong trường hợp là nút cuối cùng (không có nút kế tiếp), trường liên kết này được gán một giá trị đặc biệt.</w:t>
      </w:r>
    </w:p>
    <w:p w:rsidR="00B75C63" w:rsidRDefault="000A6811" w:rsidP="00B75C63">
      <w:pPr>
        <w:keepNext/>
        <w:spacing w:after="0" w:line="312" w:lineRule="auto"/>
        <w:ind w:left="360"/>
        <w:jc w:val="center"/>
      </w:pPr>
      <w:r>
        <w:rPr>
          <w:noProof/>
        </w:rPr>
        <w:drawing>
          <wp:inline distT="0" distB="0" distL="0" distR="0" wp14:anchorId="3A3DCC0E" wp14:editId="6FCA0867">
            <wp:extent cx="1771650" cy="790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790575"/>
                    </a:xfrm>
                    <a:prstGeom prst="rect">
                      <a:avLst/>
                    </a:prstGeom>
                  </pic:spPr>
                </pic:pic>
              </a:graphicData>
            </a:graphic>
          </wp:inline>
        </w:drawing>
      </w:r>
    </w:p>
    <w:p w:rsidR="00822DC9" w:rsidRDefault="00B75C63" w:rsidP="00B75C63">
      <w:pPr>
        <w:pStyle w:val="Caption"/>
        <w:jc w:val="center"/>
        <w:rPr>
          <w:rFonts w:ascii="Times New Roman" w:hAnsi="Times New Roman" w:cs="Times New Roman"/>
          <w:sz w:val="26"/>
          <w:szCs w:val="26"/>
        </w:rPr>
      </w:pPr>
      <w:bookmarkStart w:id="13" w:name="_Toc91690874"/>
      <w:r>
        <w:t xml:space="preserve">Hình </w:t>
      </w:r>
      <w:fldSimple w:instr=" SEQ Hình \* ARABIC ">
        <w:r w:rsidR="00C04D8F">
          <w:rPr>
            <w:noProof/>
          </w:rPr>
          <w:t>9</w:t>
        </w:r>
      </w:fldSimple>
      <w:r>
        <w:t>. Cấu trúc nút của danh sách liên kết đơn</w:t>
      </w:r>
      <w:bookmarkEnd w:id="13"/>
    </w:p>
    <w:p w:rsidR="000A6811" w:rsidRDefault="000A6811" w:rsidP="000A6811">
      <w:pPr>
        <w:spacing w:after="0" w:line="312" w:lineRule="auto"/>
        <w:ind w:left="360"/>
        <w:rPr>
          <w:rFonts w:ascii="Times New Roman" w:hAnsi="Times New Roman" w:cs="Times New Roman"/>
          <w:sz w:val="26"/>
          <w:szCs w:val="26"/>
        </w:rPr>
      </w:pPr>
      <w:r w:rsidRPr="000A6811">
        <w:rPr>
          <w:rFonts w:ascii="Times New Roman" w:hAnsi="Times New Roman" w:cs="Times New Roman"/>
          <w:sz w:val="26"/>
          <w:szCs w:val="26"/>
        </w:rPr>
        <w:t>Nút đầu tiên trong danh sách được gọi là chốt của danh sách nối đơn (Head). Để duyệt danh sách nối đơn, ta bắt đầu từ chốt, dựa vào trường liên kết để đi sang nút kế tiếp, đến khi gặp giá trị đặc biệt (duyệt qua nút cuối) thì dừng lại</w:t>
      </w:r>
      <w:r>
        <w:rPr>
          <w:rFonts w:ascii="Times New Roman" w:hAnsi="Times New Roman" w:cs="Times New Roman"/>
          <w:sz w:val="26"/>
          <w:szCs w:val="26"/>
        </w:rPr>
        <w:t>.</w:t>
      </w:r>
    </w:p>
    <w:p w:rsidR="00A64A1C" w:rsidRDefault="00A64A1C" w:rsidP="00A64A1C">
      <w:pPr>
        <w:keepNext/>
        <w:spacing w:after="0" w:line="312" w:lineRule="auto"/>
        <w:ind w:left="360"/>
        <w:jc w:val="center"/>
      </w:pPr>
      <w:r>
        <w:rPr>
          <w:noProof/>
        </w:rPr>
        <w:drawing>
          <wp:inline distT="0" distB="0" distL="0" distR="0" wp14:anchorId="34B15706" wp14:editId="1264418C">
            <wp:extent cx="3781425" cy="695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695325"/>
                    </a:xfrm>
                    <a:prstGeom prst="rect">
                      <a:avLst/>
                    </a:prstGeom>
                  </pic:spPr>
                </pic:pic>
              </a:graphicData>
            </a:graphic>
          </wp:inline>
        </w:drawing>
      </w:r>
    </w:p>
    <w:p w:rsidR="00A64A1C" w:rsidRDefault="00A64A1C" w:rsidP="00A64A1C">
      <w:pPr>
        <w:pStyle w:val="Caption"/>
        <w:jc w:val="center"/>
        <w:rPr>
          <w:rFonts w:ascii="Times New Roman" w:hAnsi="Times New Roman" w:cs="Times New Roman"/>
          <w:sz w:val="26"/>
          <w:szCs w:val="26"/>
        </w:rPr>
      </w:pPr>
      <w:bookmarkStart w:id="14" w:name="_Toc91690875"/>
      <w:r>
        <w:t xml:space="preserve">Hình </w:t>
      </w:r>
      <w:fldSimple w:instr=" SEQ Hình \* ARABIC ">
        <w:r w:rsidR="00C04D8F">
          <w:rPr>
            <w:noProof/>
          </w:rPr>
          <w:t>10</w:t>
        </w:r>
      </w:fldSimple>
      <w:r>
        <w:t>. Danh sách liên kết đơn</w:t>
      </w:r>
      <w:bookmarkEnd w:id="14"/>
    </w:p>
    <w:p w:rsidR="00A64A1C" w:rsidRPr="00A64A1C" w:rsidRDefault="00A64A1C" w:rsidP="00A64A1C">
      <w:pPr>
        <w:spacing w:after="0" w:line="312" w:lineRule="auto"/>
        <w:ind w:left="360"/>
        <w:rPr>
          <w:rFonts w:ascii="Times New Roman" w:hAnsi="Times New Roman" w:cs="Times New Roman"/>
          <w:sz w:val="26"/>
          <w:szCs w:val="26"/>
        </w:rPr>
      </w:pPr>
      <w:r w:rsidRPr="00A64A1C">
        <w:rPr>
          <w:rFonts w:ascii="Times New Roman" w:hAnsi="Times New Roman" w:cs="Times New Roman"/>
          <w:sz w:val="26"/>
          <w:szCs w:val="26"/>
        </w:rPr>
        <w:t>Chèn phần tử vào danh sách nối đơn:</w:t>
      </w:r>
    </w:p>
    <w:p w:rsidR="00A64A1C" w:rsidRDefault="00A64A1C" w:rsidP="00A64A1C">
      <w:pPr>
        <w:spacing w:after="0" w:line="312" w:lineRule="auto"/>
        <w:ind w:left="360"/>
        <w:rPr>
          <w:rFonts w:ascii="Times New Roman" w:hAnsi="Times New Roman" w:cs="Times New Roman"/>
          <w:sz w:val="26"/>
          <w:szCs w:val="26"/>
        </w:rPr>
      </w:pPr>
      <w:r w:rsidRPr="00A64A1C">
        <w:rPr>
          <w:rFonts w:ascii="Times New Roman" w:hAnsi="Times New Roman" w:cs="Times New Roman"/>
          <w:sz w:val="26"/>
          <w:szCs w:val="26"/>
        </w:rPr>
        <w:t>Danh sách ban đầu:</w:t>
      </w:r>
    </w:p>
    <w:p w:rsidR="009805C3" w:rsidRDefault="009805C3" w:rsidP="009805C3">
      <w:pPr>
        <w:spacing w:after="0" w:line="312" w:lineRule="auto"/>
        <w:ind w:left="360"/>
        <w:jc w:val="center"/>
        <w:rPr>
          <w:rFonts w:ascii="Times New Roman" w:hAnsi="Times New Roman" w:cs="Times New Roman"/>
          <w:sz w:val="26"/>
          <w:szCs w:val="26"/>
        </w:rPr>
      </w:pPr>
      <w:r>
        <w:rPr>
          <w:noProof/>
        </w:rPr>
        <w:drawing>
          <wp:inline distT="0" distB="0" distL="0" distR="0" wp14:anchorId="2B334C76" wp14:editId="6A0911F9">
            <wp:extent cx="3924300" cy="923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923925"/>
                    </a:xfrm>
                    <a:prstGeom prst="rect">
                      <a:avLst/>
                    </a:prstGeom>
                  </pic:spPr>
                </pic:pic>
              </a:graphicData>
            </a:graphic>
          </wp:inline>
        </w:drawing>
      </w:r>
    </w:p>
    <w:p w:rsidR="009805C3" w:rsidRDefault="009805C3" w:rsidP="00A64A1C">
      <w:pPr>
        <w:spacing w:after="0" w:line="312" w:lineRule="auto"/>
        <w:ind w:left="360"/>
        <w:rPr>
          <w:rFonts w:ascii="Times New Roman" w:hAnsi="Times New Roman" w:cs="Times New Roman"/>
          <w:sz w:val="26"/>
          <w:szCs w:val="26"/>
        </w:rPr>
      </w:pPr>
      <w:r w:rsidRPr="009805C3">
        <w:rPr>
          <w:rFonts w:ascii="Times New Roman" w:hAnsi="Times New Roman" w:cs="Times New Roman"/>
          <w:sz w:val="26"/>
          <w:szCs w:val="26"/>
        </w:rPr>
        <w:t>Muốn chèn thêm một nút chứa giá trị V vào vị trí của nút p, ta phải:</w:t>
      </w:r>
    </w:p>
    <w:p w:rsidR="009805C3" w:rsidRDefault="009805C3" w:rsidP="00A64A1C">
      <w:pPr>
        <w:spacing w:after="0" w:line="312" w:lineRule="auto"/>
        <w:ind w:left="360"/>
        <w:rPr>
          <w:rFonts w:ascii="Times New Roman" w:hAnsi="Times New Roman" w:cs="Times New Roman"/>
          <w:sz w:val="26"/>
          <w:szCs w:val="26"/>
        </w:rPr>
      </w:pPr>
      <w:r w:rsidRPr="009805C3">
        <w:rPr>
          <w:rFonts w:ascii="Times New Roman" w:hAnsi="Times New Roman" w:cs="Times New Roman"/>
          <w:sz w:val="26"/>
          <w:szCs w:val="26"/>
        </w:rPr>
        <w:t>Tạo ra một nút mới NewNode chứa giá trị V:</w:t>
      </w:r>
    </w:p>
    <w:p w:rsidR="009805C3" w:rsidRDefault="009805C3" w:rsidP="009805C3">
      <w:pPr>
        <w:spacing w:after="0" w:line="312" w:lineRule="auto"/>
        <w:ind w:left="360"/>
        <w:jc w:val="center"/>
        <w:rPr>
          <w:rFonts w:ascii="Times New Roman" w:hAnsi="Times New Roman" w:cs="Times New Roman"/>
          <w:sz w:val="26"/>
          <w:szCs w:val="26"/>
        </w:rPr>
      </w:pPr>
      <w:r>
        <w:rPr>
          <w:noProof/>
        </w:rPr>
        <w:drawing>
          <wp:inline distT="0" distB="0" distL="0" distR="0" wp14:anchorId="790365C1" wp14:editId="12639753">
            <wp:extent cx="781050" cy="58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050" cy="581025"/>
                    </a:xfrm>
                    <a:prstGeom prst="rect">
                      <a:avLst/>
                    </a:prstGeom>
                  </pic:spPr>
                </pic:pic>
              </a:graphicData>
            </a:graphic>
          </wp:inline>
        </w:drawing>
      </w:r>
    </w:p>
    <w:p w:rsidR="009805C3" w:rsidRDefault="009805C3" w:rsidP="009805C3">
      <w:pPr>
        <w:spacing w:after="0" w:line="312" w:lineRule="auto"/>
        <w:ind w:left="360"/>
        <w:rPr>
          <w:rFonts w:ascii="Times New Roman" w:hAnsi="Times New Roman" w:cs="Times New Roman"/>
          <w:sz w:val="26"/>
          <w:szCs w:val="26"/>
        </w:rPr>
      </w:pPr>
      <w:r>
        <w:rPr>
          <w:rFonts w:ascii="Times New Roman" w:hAnsi="Times New Roman" w:cs="Times New Roman"/>
          <w:sz w:val="26"/>
          <w:szCs w:val="26"/>
        </w:rPr>
        <w:t xml:space="preserve">Tìm </w:t>
      </w:r>
      <w:r w:rsidRPr="009805C3">
        <w:rPr>
          <w:rFonts w:ascii="Times New Roman" w:hAnsi="Times New Roman" w:cs="Times New Roman"/>
          <w:sz w:val="26"/>
          <w:szCs w:val="26"/>
        </w:rPr>
        <w:t>nút q là nút đứng trước nút p trong danh sách (nút có liên kết tới p).</w:t>
      </w:r>
    </w:p>
    <w:p w:rsidR="009805C3" w:rsidRDefault="009805C3" w:rsidP="009805C3">
      <w:pPr>
        <w:spacing w:after="0" w:line="312" w:lineRule="auto"/>
        <w:ind w:left="360"/>
        <w:rPr>
          <w:rFonts w:ascii="Times New Roman" w:hAnsi="Times New Roman" w:cs="Times New Roman"/>
          <w:sz w:val="26"/>
          <w:szCs w:val="26"/>
        </w:rPr>
      </w:pPr>
      <w:r>
        <w:rPr>
          <w:rFonts w:ascii="Times New Roman" w:hAnsi="Times New Roman" w:cs="Times New Roman"/>
          <w:sz w:val="26"/>
          <w:szCs w:val="26"/>
        </w:rPr>
        <w:t xml:space="preserve">Nếu </w:t>
      </w:r>
      <w:r w:rsidRPr="009805C3">
        <w:rPr>
          <w:rFonts w:ascii="Times New Roman" w:hAnsi="Times New Roman" w:cs="Times New Roman"/>
          <w:sz w:val="26"/>
          <w:szCs w:val="26"/>
        </w:rPr>
        <w:t>tìm thấy thì chỉnh lại liên kết: q liên kết tới NewNode, NewNode liên kết tới p</w:t>
      </w:r>
      <w:r>
        <w:rPr>
          <w:rFonts w:ascii="Times New Roman" w:hAnsi="Times New Roman" w:cs="Times New Roman"/>
          <w:sz w:val="26"/>
          <w:szCs w:val="26"/>
        </w:rPr>
        <w:t>.</w:t>
      </w:r>
    </w:p>
    <w:p w:rsidR="009805C3" w:rsidRDefault="009805C3" w:rsidP="009805C3">
      <w:pPr>
        <w:spacing w:after="0" w:line="312" w:lineRule="auto"/>
        <w:ind w:left="360"/>
        <w:jc w:val="center"/>
        <w:rPr>
          <w:rFonts w:ascii="Times New Roman" w:hAnsi="Times New Roman" w:cs="Times New Roman"/>
          <w:sz w:val="26"/>
          <w:szCs w:val="26"/>
        </w:rPr>
      </w:pPr>
      <w:r>
        <w:rPr>
          <w:noProof/>
        </w:rPr>
        <w:drawing>
          <wp:inline distT="0" distB="0" distL="0" distR="0" wp14:anchorId="11B10886" wp14:editId="4FA0A717">
            <wp:extent cx="4819650" cy="1323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50" cy="1323975"/>
                    </a:xfrm>
                    <a:prstGeom prst="rect">
                      <a:avLst/>
                    </a:prstGeom>
                  </pic:spPr>
                </pic:pic>
              </a:graphicData>
            </a:graphic>
          </wp:inline>
        </w:drawing>
      </w:r>
    </w:p>
    <w:p w:rsidR="009805C3" w:rsidRDefault="009805C3" w:rsidP="009805C3">
      <w:pPr>
        <w:spacing w:after="0" w:line="312" w:lineRule="auto"/>
        <w:ind w:left="360"/>
        <w:rPr>
          <w:rFonts w:ascii="Times New Roman" w:hAnsi="Times New Roman" w:cs="Times New Roman"/>
          <w:sz w:val="26"/>
          <w:szCs w:val="26"/>
        </w:rPr>
      </w:pPr>
      <w:r>
        <w:rPr>
          <w:rFonts w:ascii="Times New Roman" w:hAnsi="Times New Roman" w:cs="Times New Roman"/>
          <w:sz w:val="26"/>
          <w:szCs w:val="26"/>
        </w:rPr>
        <w:lastRenderedPageBreak/>
        <w:t xml:space="preserve">Nếu </w:t>
      </w:r>
      <w:r w:rsidRPr="009805C3">
        <w:rPr>
          <w:rFonts w:ascii="Times New Roman" w:hAnsi="Times New Roman" w:cs="Times New Roman"/>
          <w:sz w:val="26"/>
          <w:szCs w:val="26"/>
        </w:rPr>
        <w:t>không có nút đứng trước nút p trong danh sách thì tức là p = Head, ta chỉnh lại liên kết: NewNode liên kết tới Head (cũ) và đặt lại Head = NewNode</w:t>
      </w:r>
    </w:p>
    <w:p w:rsidR="00457061" w:rsidRDefault="00457061" w:rsidP="009805C3">
      <w:pPr>
        <w:spacing w:after="0" w:line="312" w:lineRule="auto"/>
        <w:ind w:left="360"/>
        <w:rPr>
          <w:rFonts w:ascii="Times New Roman" w:hAnsi="Times New Roman" w:cs="Times New Roman"/>
          <w:b/>
          <w:sz w:val="26"/>
          <w:szCs w:val="26"/>
        </w:rPr>
      </w:pPr>
      <w:r w:rsidRPr="00457061">
        <w:rPr>
          <w:rFonts w:ascii="Times New Roman" w:hAnsi="Times New Roman" w:cs="Times New Roman"/>
          <w:b/>
          <w:sz w:val="26"/>
          <w:szCs w:val="26"/>
        </w:rPr>
        <w:t>Xoá phần tử khỏi danh sách nối đơn:</w:t>
      </w:r>
    </w:p>
    <w:p w:rsidR="00457061" w:rsidRDefault="00457061" w:rsidP="009805C3">
      <w:pPr>
        <w:spacing w:after="0" w:line="312" w:lineRule="auto"/>
        <w:ind w:left="360"/>
        <w:rPr>
          <w:rFonts w:ascii="Times New Roman" w:hAnsi="Times New Roman" w:cs="Times New Roman"/>
          <w:sz w:val="26"/>
          <w:szCs w:val="26"/>
        </w:rPr>
      </w:pPr>
      <w:r w:rsidRPr="00457061">
        <w:rPr>
          <w:rFonts w:ascii="Times New Roman" w:hAnsi="Times New Roman" w:cs="Times New Roman"/>
          <w:sz w:val="26"/>
          <w:szCs w:val="26"/>
        </w:rPr>
        <w:t>Danh sách ban đầu:</w:t>
      </w:r>
    </w:p>
    <w:p w:rsidR="00457061" w:rsidRDefault="00457061" w:rsidP="00457061">
      <w:pPr>
        <w:spacing w:after="0" w:line="312" w:lineRule="auto"/>
        <w:ind w:left="360"/>
        <w:jc w:val="center"/>
        <w:rPr>
          <w:rFonts w:ascii="Times New Roman" w:hAnsi="Times New Roman" w:cs="Times New Roman"/>
          <w:sz w:val="26"/>
          <w:szCs w:val="26"/>
        </w:rPr>
      </w:pPr>
      <w:r>
        <w:rPr>
          <w:noProof/>
        </w:rPr>
        <w:drawing>
          <wp:inline distT="0" distB="0" distL="0" distR="0" wp14:anchorId="6136EFDA" wp14:editId="139C5783">
            <wp:extent cx="3790950" cy="88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885825"/>
                    </a:xfrm>
                    <a:prstGeom prst="rect">
                      <a:avLst/>
                    </a:prstGeom>
                  </pic:spPr>
                </pic:pic>
              </a:graphicData>
            </a:graphic>
          </wp:inline>
        </w:drawing>
      </w:r>
    </w:p>
    <w:p w:rsidR="001F67C8" w:rsidRPr="001F67C8" w:rsidRDefault="001F67C8" w:rsidP="001F67C8">
      <w:pPr>
        <w:spacing w:after="0" w:line="312" w:lineRule="auto"/>
        <w:ind w:left="360"/>
        <w:rPr>
          <w:rFonts w:ascii="Times New Roman" w:hAnsi="Times New Roman" w:cs="Times New Roman"/>
          <w:sz w:val="26"/>
          <w:szCs w:val="26"/>
        </w:rPr>
      </w:pPr>
      <w:r w:rsidRPr="001F67C8">
        <w:rPr>
          <w:rFonts w:ascii="Times New Roman" w:hAnsi="Times New Roman" w:cs="Times New Roman"/>
          <w:sz w:val="26"/>
          <w:szCs w:val="26"/>
        </w:rPr>
        <w:t>Muốn huỷ nút p khỏi danh sách nối đơn, ta phải:</w:t>
      </w:r>
    </w:p>
    <w:p w:rsidR="001F67C8" w:rsidRPr="001F67C8" w:rsidRDefault="001F67C8" w:rsidP="001F67C8">
      <w:pPr>
        <w:spacing w:after="0" w:line="312" w:lineRule="auto"/>
        <w:ind w:left="360"/>
        <w:rPr>
          <w:rFonts w:ascii="Times New Roman" w:hAnsi="Times New Roman" w:cs="Times New Roman"/>
          <w:sz w:val="26"/>
          <w:szCs w:val="26"/>
        </w:rPr>
      </w:pPr>
      <w:r w:rsidRPr="001F67C8">
        <w:rPr>
          <w:rFonts w:ascii="Times New Roman" w:hAnsi="Times New Roman" w:cs="Times New Roman"/>
          <w:sz w:val="26"/>
          <w:szCs w:val="26"/>
        </w:rPr>
        <w:t>Tìm nút q là nút đứng liền trước nút p trong danh sách (nút có liên kết tới p)</w:t>
      </w:r>
    </w:p>
    <w:p w:rsidR="001F67C8" w:rsidRDefault="001F67C8" w:rsidP="001F67C8">
      <w:pPr>
        <w:spacing w:after="0" w:line="312" w:lineRule="auto"/>
        <w:ind w:left="360"/>
        <w:rPr>
          <w:rFonts w:ascii="Times New Roman" w:hAnsi="Times New Roman" w:cs="Times New Roman"/>
          <w:sz w:val="26"/>
          <w:szCs w:val="26"/>
        </w:rPr>
      </w:pPr>
      <w:r w:rsidRPr="001F67C8">
        <w:rPr>
          <w:rFonts w:ascii="Times New Roman" w:hAnsi="Times New Roman" w:cs="Times New Roman"/>
          <w:sz w:val="26"/>
          <w:szCs w:val="26"/>
        </w:rPr>
        <w:t>Nếu tìm thấy thì chỉnh lại liên kết: q liên kết thẳng tới nút liền sau p, khi đó quá trình duyệt danh sách bắt đầu từ Head khi duyệt tới q sẽ nhảy qua không duyệt p nữa. Trên thực tế khi cài đặt bằng các biến động và con trỏ, ta nên có thao tác giải phóng bộ nhớ đã cấp cho nút p</w:t>
      </w:r>
      <w:r w:rsidR="005278A4">
        <w:rPr>
          <w:rFonts w:ascii="Times New Roman" w:hAnsi="Times New Roman" w:cs="Times New Roman"/>
          <w:sz w:val="26"/>
          <w:szCs w:val="26"/>
        </w:rPr>
        <w:t>.</w:t>
      </w:r>
    </w:p>
    <w:p w:rsidR="005278A4" w:rsidRDefault="005278A4" w:rsidP="00544ACA">
      <w:pPr>
        <w:spacing w:after="0" w:line="312" w:lineRule="auto"/>
        <w:ind w:left="360"/>
        <w:jc w:val="center"/>
        <w:rPr>
          <w:rFonts w:ascii="Times New Roman" w:hAnsi="Times New Roman" w:cs="Times New Roman"/>
          <w:sz w:val="26"/>
          <w:szCs w:val="26"/>
        </w:rPr>
      </w:pPr>
      <w:r>
        <w:rPr>
          <w:noProof/>
        </w:rPr>
        <w:drawing>
          <wp:inline distT="0" distB="0" distL="0" distR="0" wp14:anchorId="6FD603D8" wp14:editId="005E6BB6">
            <wp:extent cx="38766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6675" cy="971550"/>
                    </a:xfrm>
                    <a:prstGeom prst="rect">
                      <a:avLst/>
                    </a:prstGeom>
                  </pic:spPr>
                </pic:pic>
              </a:graphicData>
            </a:graphic>
          </wp:inline>
        </w:drawing>
      </w:r>
    </w:p>
    <w:p w:rsidR="009805C3" w:rsidRPr="009805C3" w:rsidRDefault="00C545AE" w:rsidP="00580DB4">
      <w:pPr>
        <w:spacing w:after="0" w:line="312" w:lineRule="auto"/>
        <w:ind w:left="360"/>
        <w:rPr>
          <w:rFonts w:ascii="Times New Roman" w:hAnsi="Times New Roman" w:cs="Times New Roman"/>
          <w:sz w:val="26"/>
          <w:szCs w:val="26"/>
        </w:rPr>
      </w:pPr>
      <w:r w:rsidRPr="00C545AE">
        <w:rPr>
          <w:rFonts w:ascii="Times New Roman" w:hAnsi="Times New Roman" w:cs="Times New Roman"/>
          <w:sz w:val="26"/>
          <w:szCs w:val="26"/>
        </w:rPr>
        <w:t>Nếu không có nút đứng trước nút p trong danh sách thì tức là p = Head, ta chỉ việc đặt lại Head bằng nút đứng kế tiếp Head (cũ) trong danh sách. Sau đó có thể giải phóng bộ nhớ cấp cho nút p (Head cũ)</w:t>
      </w:r>
      <w:r>
        <w:rPr>
          <w:rFonts w:ascii="Times New Roman" w:hAnsi="Times New Roman" w:cs="Times New Roman"/>
          <w:sz w:val="26"/>
          <w:szCs w:val="26"/>
        </w:rPr>
        <w:t>.</w:t>
      </w:r>
    </w:p>
    <w:p w:rsidR="006F2FB8" w:rsidRDefault="006F2FB8" w:rsidP="00E16100">
      <w:pPr>
        <w:pStyle w:val="ListParagraph"/>
        <w:numPr>
          <w:ilvl w:val="0"/>
          <w:numId w:val="24"/>
        </w:numPr>
        <w:spacing w:after="0" w:line="312" w:lineRule="auto"/>
        <w:ind w:left="709"/>
        <w:outlineLvl w:val="1"/>
        <w:rPr>
          <w:rFonts w:ascii="Times New Roman" w:hAnsi="Times New Roman" w:cs="Times New Roman"/>
          <w:sz w:val="26"/>
          <w:szCs w:val="26"/>
        </w:rPr>
      </w:pPr>
      <w:bookmarkStart w:id="15" w:name="_Toc91690788"/>
      <w:r>
        <w:rPr>
          <w:rFonts w:ascii="Times New Roman" w:hAnsi="Times New Roman" w:cs="Times New Roman"/>
          <w:sz w:val="26"/>
          <w:szCs w:val="26"/>
        </w:rPr>
        <w:t>Cây nhị phân tìm kiếm</w:t>
      </w:r>
      <w:bookmarkEnd w:id="15"/>
    </w:p>
    <w:p w:rsidR="001D57DA" w:rsidRDefault="001D57DA" w:rsidP="00AC4FE3">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Cho </w:t>
      </w:r>
      <w:r w:rsidRPr="001D57DA">
        <w:rPr>
          <w:rFonts w:ascii="Times New Roman" w:hAnsi="Times New Roman" w:cs="Times New Roman"/>
          <w:sz w:val="26"/>
          <w:szCs w:val="26"/>
        </w:rPr>
        <w:t>n khoá k1, k2, …, kn, trên các khoá có quan hệ thứ tự toàn phần. Cây nhị phân tìm kiếm ứng với dãy khoá đó là một cây nhị phân mà mỗi nút chứa giá trị một khoá trong n khoá đã cho, hai giá trị chứa trong hai nút bất kỳ là khác nhau. Đối với mọi nút trên cây, tính chất sau luôn được thoả mãn:</w:t>
      </w:r>
    </w:p>
    <w:p w:rsidR="001D57DA" w:rsidRDefault="001D57DA" w:rsidP="001D57DA">
      <w:pPr>
        <w:pStyle w:val="ListParagraph"/>
        <w:numPr>
          <w:ilvl w:val="0"/>
          <w:numId w:val="33"/>
        </w:num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Mọi </w:t>
      </w:r>
      <w:r w:rsidRPr="001D57DA">
        <w:rPr>
          <w:rFonts w:ascii="Times New Roman" w:hAnsi="Times New Roman" w:cs="Times New Roman"/>
          <w:sz w:val="26"/>
          <w:szCs w:val="26"/>
        </w:rPr>
        <w:t>khoá nằm trong cây con trái của nút đó đều nhỏ hơn khoá ứng với nút đó.</w:t>
      </w:r>
    </w:p>
    <w:p w:rsidR="001D57DA" w:rsidRDefault="001D57DA" w:rsidP="001D57DA">
      <w:pPr>
        <w:pStyle w:val="ListParagraph"/>
        <w:numPr>
          <w:ilvl w:val="0"/>
          <w:numId w:val="33"/>
        </w:num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Mọi </w:t>
      </w:r>
      <w:r w:rsidRPr="001D57DA">
        <w:rPr>
          <w:rFonts w:ascii="Times New Roman" w:hAnsi="Times New Roman" w:cs="Times New Roman"/>
          <w:sz w:val="26"/>
          <w:szCs w:val="26"/>
        </w:rPr>
        <w:t>khoá nằm trong cây con phải của nút đó đều lớn hơn khoá ứng với nút đó</w:t>
      </w:r>
      <w:r>
        <w:rPr>
          <w:rFonts w:ascii="Times New Roman" w:hAnsi="Times New Roman" w:cs="Times New Roman"/>
          <w:sz w:val="26"/>
          <w:szCs w:val="26"/>
        </w:rPr>
        <w:t>.</w:t>
      </w:r>
    </w:p>
    <w:p w:rsidR="006949DB" w:rsidRDefault="006949DB" w:rsidP="006949DB">
      <w:pPr>
        <w:keepNext/>
        <w:spacing w:after="0" w:line="312" w:lineRule="auto"/>
        <w:ind w:left="720"/>
        <w:jc w:val="center"/>
      </w:pPr>
      <w:r>
        <w:rPr>
          <w:noProof/>
        </w:rPr>
        <w:drawing>
          <wp:inline distT="0" distB="0" distL="0" distR="0" wp14:anchorId="4156CA82" wp14:editId="39A3A935">
            <wp:extent cx="2609850" cy="16006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039" cy="1606238"/>
                    </a:xfrm>
                    <a:prstGeom prst="rect">
                      <a:avLst/>
                    </a:prstGeom>
                  </pic:spPr>
                </pic:pic>
              </a:graphicData>
            </a:graphic>
          </wp:inline>
        </w:drawing>
      </w:r>
    </w:p>
    <w:p w:rsidR="006949DB" w:rsidRPr="006949DB" w:rsidRDefault="006949DB" w:rsidP="006949DB">
      <w:pPr>
        <w:pStyle w:val="Caption"/>
        <w:jc w:val="center"/>
        <w:rPr>
          <w:rFonts w:ascii="Times New Roman" w:hAnsi="Times New Roman" w:cs="Times New Roman"/>
          <w:sz w:val="26"/>
          <w:szCs w:val="26"/>
        </w:rPr>
      </w:pPr>
      <w:bookmarkStart w:id="16" w:name="_Toc91690876"/>
      <w:r>
        <w:t xml:space="preserve">Hình </w:t>
      </w:r>
      <w:fldSimple w:instr=" SEQ Hình \* ARABIC ">
        <w:r w:rsidR="00C04D8F">
          <w:rPr>
            <w:noProof/>
          </w:rPr>
          <w:t>11</w:t>
        </w:r>
      </w:fldSimple>
      <w:r>
        <w:t>. Cây nhị phân tìm kiếm</w:t>
      </w:r>
      <w:bookmarkEnd w:id="16"/>
    </w:p>
    <w:p w:rsidR="002111FB" w:rsidRDefault="002111FB" w:rsidP="00990871">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Thuật </w:t>
      </w:r>
      <w:r w:rsidRPr="002111FB">
        <w:rPr>
          <w:rFonts w:ascii="Times New Roman" w:hAnsi="Times New Roman" w:cs="Times New Roman"/>
          <w:sz w:val="26"/>
          <w:szCs w:val="26"/>
        </w:rPr>
        <w:t>toán tìm kiếm trên cây có thể mô tả chung như sau:</w:t>
      </w:r>
    </w:p>
    <w:p w:rsidR="002111FB" w:rsidRPr="002111FB" w:rsidRDefault="002111FB" w:rsidP="00990871">
      <w:pPr>
        <w:spacing w:after="0" w:line="312" w:lineRule="auto"/>
        <w:ind w:left="720"/>
        <w:jc w:val="both"/>
        <w:rPr>
          <w:rFonts w:ascii="Times New Roman" w:hAnsi="Times New Roman" w:cs="Times New Roman"/>
          <w:sz w:val="26"/>
          <w:szCs w:val="26"/>
        </w:rPr>
      </w:pPr>
      <w:r w:rsidRPr="002111FB">
        <w:rPr>
          <w:rFonts w:ascii="Times New Roman" w:hAnsi="Times New Roman" w:cs="Times New Roman"/>
          <w:sz w:val="26"/>
          <w:szCs w:val="26"/>
        </w:rPr>
        <w:t xml:space="preserve">Trước hết, khoá tìm kiếm X được so sánh với khoá ở gốc cây, và 4 tình huống có </w:t>
      </w:r>
      <w:r w:rsidR="00990871">
        <w:rPr>
          <w:rFonts w:ascii="Times New Roman" w:hAnsi="Times New Roman" w:cs="Times New Roman"/>
          <w:sz w:val="26"/>
          <w:szCs w:val="26"/>
        </w:rPr>
        <w:t xml:space="preserve">       </w:t>
      </w:r>
      <w:r w:rsidRPr="002111FB">
        <w:rPr>
          <w:rFonts w:ascii="Times New Roman" w:hAnsi="Times New Roman" w:cs="Times New Roman"/>
          <w:sz w:val="26"/>
          <w:szCs w:val="26"/>
        </w:rPr>
        <w:t>thể xảy ra: Không có gốc (cây rỗng): X không có trên cây, phép tìm kiếm thất bại</w:t>
      </w:r>
      <w:r w:rsidR="00990871">
        <w:rPr>
          <w:rFonts w:ascii="Times New Roman" w:hAnsi="Times New Roman" w:cs="Times New Roman"/>
          <w:sz w:val="26"/>
          <w:szCs w:val="26"/>
        </w:rPr>
        <w:t>.</w:t>
      </w:r>
    </w:p>
    <w:p w:rsidR="002111FB" w:rsidRPr="002111FB" w:rsidRDefault="002111FB" w:rsidP="00990871">
      <w:pPr>
        <w:spacing w:after="0" w:line="312" w:lineRule="auto"/>
        <w:ind w:firstLine="720"/>
        <w:jc w:val="both"/>
        <w:rPr>
          <w:rFonts w:ascii="Times New Roman" w:hAnsi="Times New Roman" w:cs="Times New Roman"/>
          <w:sz w:val="26"/>
          <w:szCs w:val="26"/>
        </w:rPr>
      </w:pPr>
      <w:r w:rsidRPr="002111FB">
        <w:rPr>
          <w:rFonts w:ascii="Times New Roman" w:hAnsi="Times New Roman" w:cs="Times New Roman"/>
          <w:sz w:val="26"/>
          <w:szCs w:val="26"/>
        </w:rPr>
        <w:t>X trùng với khoá ở gốc: Phép tìm kiếm thành công</w:t>
      </w:r>
      <w:r w:rsidR="00990871">
        <w:rPr>
          <w:rFonts w:ascii="Times New Roman" w:hAnsi="Times New Roman" w:cs="Times New Roman"/>
          <w:sz w:val="26"/>
          <w:szCs w:val="26"/>
        </w:rPr>
        <w:t>.</w:t>
      </w:r>
    </w:p>
    <w:p w:rsidR="002111FB" w:rsidRPr="002111FB" w:rsidRDefault="002111FB" w:rsidP="00990871">
      <w:pPr>
        <w:spacing w:after="0" w:line="312" w:lineRule="auto"/>
        <w:ind w:left="720"/>
        <w:jc w:val="both"/>
        <w:rPr>
          <w:rFonts w:ascii="Times New Roman" w:hAnsi="Times New Roman" w:cs="Times New Roman"/>
          <w:sz w:val="26"/>
          <w:szCs w:val="26"/>
        </w:rPr>
      </w:pPr>
      <w:r w:rsidRPr="002111FB">
        <w:rPr>
          <w:rFonts w:ascii="Times New Roman" w:hAnsi="Times New Roman" w:cs="Times New Roman"/>
          <w:sz w:val="26"/>
          <w:szCs w:val="26"/>
        </w:rPr>
        <w:t>X nhỏ hơn khoá ở gốc, phép tìm kiếm được tiếp tục trong cây con trái của gốc với cách làm tương tự</w:t>
      </w:r>
      <w:r>
        <w:rPr>
          <w:rFonts w:ascii="Times New Roman" w:hAnsi="Times New Roman" w:cs="Times New Roman"/>
          <w:sz w:val="26"/>
          <w:szCs w:val="26"/>
        </w:rPr>
        <w:t>.</w:t>
      </w:r>
    </w:p>
    <w:p w:rsidR="002111FB" w:rsidRDefault="002111FB" w:rsidP="00990871">
      <w:pPr>
        <w:spacing w:after="0" w:line="312" w:lineRule="auto"/>
        <w:ind w:left="720"/>
        <w:jc w:val="both"/>
        <w:rPr>
          <w:rFonts w:ascii="Times New Roman" w:hAnsi="Times New Roman" w:cs="Times New Roman"/>
          <w:sz w:val="26"/>
          <w:szCs w:val="26"/>
        </w:rPr>
      </w:pPr>
      <w:r w:rsidRPr="002111FB">
        <w:rPr>
          <w:rFonts w:ascii="Times New Roman" w:hAnsi="Times New Roman" w:cs="Times New Roman"/>
          <w:sz w:val="26"/>
          <w:szCs w:val="26"/>
        </w:rPr>
        <w:t>X lớn hơn khoá ở gốc, phép tìm kiếm được tiếp tục trong cây con phải của gốc với cách làm tương tự</w:t>
      </w:r>
      <w:r>
        <w:rPr>
          <w:rFonts w:ascii="Times New Roman" w:hAnsi="Times New Roman" w:cs="Times New Roman"/>
          <w:sz w:val="26"/>
          <w:szCs w:val="26"/>
        </w:rPr>
        <w:t>.</w:t>
      </w:r>
    </w:p>
    <w:p w:rsidR="00990871" w:rsidRDefault="00990871" w:rsidP="00990871">
      <w:pPr>
        <w:spacing w:after="0" w:line="312" w:lineRule="auto"/>
        <w:ind w:left="720"/>
        <w:jc w:val="both"/>
        <w:rPr>
          <w:rFonts w:ascii="Times New Roman" w:hAnsi="Times New Roman" w:cs="Times New Roman"/>
          <w:sz w:val="26"/>
          <w:szCs w:val="26"/>
        </w:rPr>
      </w:pPr>
      <w:r>
        <w:rPr>
          <w:noProof/>
        </w:rPr>
        <w:drawing>
          <wp:inline distT="0" distB="0" distL="0" distR="0" wp14:anchorId="569F1F28" wp14:editId="317B379F">
            <wp:extent cx="5539563" cy="1690026"/>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6669" cy="1695245"/>
                    </a:xfrm>
                    <a:prstGeom prst="rect">
                      <a:avLst/>
                    </a:prstGeom>
                  </pic:spPr>
                </pic:pic>
              </a:graphicData>
            </a:graphic>
          </wp:inline>
        </w:drawing>
      </w:r>
    </w:p>
    <w:p w:rsidR="00990871" w:rsidRDefault="00990871" w:rsidP="00990871">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Thuật </w:t>
      </w:r>
      <w:r w:rsidRPr="00990871">
        <w:rPr>
          <w:rFonts w:ascii="Times New Roman" w:hAnsi="Times New Roman" w:cs="Times New Roman"/>
          <w:sz w:val="26"/>
          <w:szCs w:val="26"/>
        </w:rPr>
        <w:t>toán dựng cây nhị phân tìm kiếm từ dãy khoá k1, k2, …, kn cũng được làm gần giố</w:t>
      </w:r>
      <w:r>
        <w:rPr>
          <w:rFonts w:ascii="Times New Roman" w:hAnsi="Times New Roman" w:cs="Times New Roman"/>
          <w:sz w:val="26"/>
          <w:szCs w:val="26"/>
        </w:rPr>
        <w:t xml:space="preserve">ng </w:t>
      </w:r>
      <w:r w:rsidRPr="00990871">
        <w:rPr>
          <w:rFonts w:ascii="Times New Roman" w:hAnsi="Times New Roman" w:cs="Times New Roman"/>
          <w:sz w:val="26"/>
          <w:szCs w:val="26"/>
        </w:rPr>
        <w:t>quá trình tìm kiếm. Ta chèn lần lượt các khoá vào cây, trước khi chèn, ta tìm xem khoá đó đã có trong cây hay chưa, nếu đã có rồi thì bỏ qua, nếu nó chưa có thì ta thêm nút mới chứa khoá cần chèn và nối nút đó vào cây nhị phân tìm kiếm.</w:t>
      </w:r>
    </w:p>
    <w:p w:rsidR="000F3101" w:rsidRPr="000F3101" w:rsidRDefault="000F3101" w:rsidP="00DE4108">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Trường </w:t>
      </w:r>
      <w:r w:rsidRPr="000F3101">
        <w:rPr>
          <w:rFonts w:ascii="Times New Roman" w:hAnsi="Times New Roman" w:cs="Times New Roman"/>
          <w:sz w:val="26"/>
          <w:szCs w:val="26"/>
        </w:rPr>
        <w:t>hợp trung bình, thì các thao tác tìm kiếm, chèn, xoá trên BST có độ phức tạ</w:t>
      </w:r>
      <w:r w:rsidR="00DE4108">
        <w:rPr>
          <w:rFonts w:ascii="Times New Roman" w:hAnsi="Times New Roman" w:cs="Times New Roman"/>
          <w:sz w:val="26"/>
          <w:szCs w:val="26"/>
        </w:rPr>
        <w:t xml:space="preserve">p là </w:t>
      </w:r>
      <w:r w:rsidRPr="000F3101">
        <w:rPr>
          <w:rFonts w:ascii="Times New Roman" w:hAnsi="Times New Roman" w:cs="Times New Roman"/>
          <w:sz w:val="26"/>
          <w:szCs w:val="26"/>
        </w:rPr>
        <w:t>O(log2n). Còn trong trường hợp xấu nhất, cây nhị phân tìm kiếm bị suy biế</w:t>
      </w:r>
      <w:r w:rsidR="00DE4108">
        <w:rPr>
          <w:rFonts w:ascii="Times New Roman" w:hAnsi="Times New Roman" w:cs="Times New Roman"/>
          <w:sz w:val="26"/>
          <w:szCs w:val="26"/>
        </w:rPr>
        <w:t xml:space="preserve">n thì các thao tác </w:t>
      </w:r>
      <w:r w:rsidRPr="000F3101">
        <w:rPr>
          <w:rFonts w:ascii="Times New Roman" w:hAnsi="Times New Roman" w:cs="Times New Roman"/>
          <w:sz w:val="26"/>
          <w:szCs w:val="26"/>
        </w:rPr>
        <w:t>đó đều có độ phức tạp là O(n), với n là số nút trên cây BST.</w:t>
      </w:r>
    </w:p>
    <w:p w:rsidR="000F3101" w:rsidRPr="000F3101" w:rsidRDefault="000F3101" w:rsidP="000F3101">
      <w:pPr>
        <w:spacing w:after="0" w:line="312" w:lineRule="auto"/>
        <w:ind w:left="720"/>
        <w:jc w:val="both"/>
        <w:rPr>
          <w:rFonts w:ascii="Times New Roman" w:hAnsi="Times New Roman" w:cs="Times New Roman"/>
          <w:sz w:val="26"/>
          <w:szCs w:val="26"/>
        </w:rPr>
      </w:pPr>
      <w:r w:rsidRPr="000F3101">
        <w:rPr>
          <w:rFonts w:ascii="Times New Roman" w:hAnsi="Times New Roman" w:cs="Times New Roman"/>
          <w:sz w:val="26"/>
          <w:szCs w:val="26"/>
        </w:rPr>
        <w:t>Nếu ta mở rộng hơn khái niệm cây nhị phân tìm kiếm như sau: Giá trị lưu trong một nút lớn hơn hoặc bằng các giá trị lưu trong cây con trái và nhỏ hơn các giá trị lưu trong cây con phải. Thì chỉ cần sửa đổi thủ tục BSTInsert một chút, khi chèn lần lượt vào cây n giá trị, cây BST sẽ có n nút (có thể có hai nút chứa cùng một giá trị). Khi đó nếu ta duyệt các nút của cây theo kiểu trung thứ tự (inorder traversal), ta sẽ liệt kê được các giá trị lưu trong cây theo thứ tự tăng dần. Phương pháp sắp xếp này người ta gọi là Tree Sort. Độ phức tạp tính toán trung bình của Tree Sort là O(nlog2n).</w:t>
      </w:r>
    </w:p>
    <w:p w:rsidR="000F3101" w:rsidRDefault="000F3101" w:rsidP="000F3101">
      <w:pPr>
        <w:spacing w:after="0" w:line="312" w:lineRule="auto"/>
        <w:ind w:left="720"/>
        <w:jc w:val="both"/>
        <w:rPr>
          <w:rFonts w:ascii="Times New Roman" w:hAnsi="Times New Roman" w:cs="Times New Roman"/>
          <w:sz w:val="26"/>
          <w:szCs w:val="26"/>
        </w:rPr>
      </w:pPr>
      <w:r w:rsidRPr="000F3101">
        <w:rPr>
          <w:rFonts w:ascii="Times New Roman" w:hAnsi="Times New Roman" w:cs="Times New Roman"/>
          <w:sz w:val="26"/>
          <w:szCs w:val="26"/>
        </w:rPr>
        <w:t>Phép tìm kiếm trên cây BST sẽ kém hiệu quả nếu như cây bị suy biến, người ta có nhiều cách xoay xở để tránh trường hợp này. Đó là phép quay cây để dựng cây nhị phân cân đối AVL, hay kỹ thuật dựng cây nhị phân tìm kiếm tối ưu. Những kỹ thuật này ta có thể tham khảo trong các tài liệu khác về cấu trúc dữ liệu và giải thuật.</w:t>
      </w:r>
    </w:p>
    <w:p w:rsidR="006F2FB8" w:rsidRDefault="006F2FB8" w:rsidP="00054FA5">
      <w:pPr>
        <w:pStyle w:val="Heading1"/>
        <w:rPr>
          <w:rFonts w:ascii="Times New Roman" w:hAnsi="Times New Roman" w:cs="Times New Roman"/>
          <w:sz w:val="26"/>
          <w:szCs w:val="26"/>
        </w:rPr>
      </w:pPr>
      <w:bookmarkStart w:id="17" w:name="_Toc91690789"/>
      <w:r>
        <w:rPr>
          <w:rFonts w:ascii="Times New Roman" w:hAnsi="Times New Roman" w:cs="Times New Roman"/>
          <w:sz w:val="26"/>
          <w:szCs w:val="26"/>
        </w:rPr>
        <w:lastRenderedPageBreak/>
        <w:t>C</w:t>
      </w:r>
      <w:r w:rsidR="00B70777">
        <w:rPr>
          <w:rFonts w:ascii="Times New Roman" w:hAnsi="Times New Roman" w:cs="Times New Roman"/>
          <w:sz w:val="26"/>
          <w:szCs w:val="26"/>
        </w:rPr>
        <w:t>HƯƠNG II</w:t>
      </w:r>
      <w:r>
        <w:rPr>
          <w:rFonts w:ascii="Times New Roman" w:hAnsi="Times New Roman" w:cs="Times New Roman"/>
          <w:sz w:val="26"/>
          <w:szCs w:val="26"/>
        </w:rPr>
        <w:t>: ĐỘ PHỨC TẠP THUẬT TOÁN</w:t>
      </w:r>
      <w:bookmarkEnd w:id="17"/>
    </w:p>
    <w:p w:rsidR="00B70777" w:rsidRDefault="00B70777" w:rsidP="000D6FC0">
      <w:pPr>
        <w:pStyle w:val="ListParagraph"/>
        <w:numPr>
          <w:ilvl w:val="0"/>
          <w:numId w:val="27"/>
        </w:numPr>
        <w:spacing w:after="0" w:line="312" w:lineRule="auto"/>
        <w:outlineLvl w:val="1"/>
        <w:rPr>
          <w:rFonts w:ascii="Times New Roman" w:hAnsi="Times New Roman" w:cs="Times New Roman"/>
          <w:sz w:val="26"/>
          <w:szCs w:val="26"/>
        </w:rPr>
      </w:pPr>
      <w:bookmarkStart w:id="18" w:name="_Toc91690790"/>
      <w:r>
        <w:rPr>
          <w:rFonts w:ascii="Times New Roman" w:hAnsi="Times New Roman" w:cs="Times New Roman"/>
          <w:sz w:val="26"/>
          <w:szCs w:val="26"/>
        </w:rPr>
        <w:t>Sự cần thiết phải phân tích thuật toán</w:t>
      </w:r>
      <w:bookmarkEnd w:id="18"/>
    </w:p>
    <w:p w:rsidR="00AA331B" w:rsidRDefault="00AA331B"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Trong </w:t>
      </w:r>
      <w:r w:rsidRPr="00AA331B">
        <w:rPr>
          <w:rFonts w:ascii="Times New Roman" w:hAnsi="Times New Roman" w:cs="Times New Roman"/>
          <w:sz w:val="26"/>
          <w:szCs w:val="26"/>
        </w:rPr>
        <w:t>khi giải một bài toán chúng ta có thể có một số giải thuật khác nhau, vấn đề là cần phải đánh giá các giải thuật đó để lựa chọn một giải thuật tốt (nhất). Thông thường thì ta sẽ căn cứ vào các tiêu chuẩn sau:</w:t>
      </w:r>
    </w:p>
    <w:p w:rsidR="00AA331B" w:rsidRDefault="00AA331B" w:rsidP="00AA331B">
      <w:pPr>
        <w:pStyle w:val="ListParagraph"/>
        <w:numPr>
          <w:ilvl w:val="0"/>
          <w:numId w:val="28"/>
        </w:numPr>
        <w:spacing w:after="0" w:line="312" w:lineRule="auto"/>
        <w:rPr>
          <w:rFonts w:ascii="Times New Roman" w:hAnsi="Times New Roman" w:cs="Times New Roman"/>
          <w:sz w:val="26"/>
          <w:szCs w:val="26"/>
        </w:rPr>
      </w:pPr>
      <w:r>
        <w:rPr>
          <w:rFonts w:ascii="Times New Roman" w:hAnsi="Times New Roman" w:cs="Times New Roman"/>
          <w:sz w:val="26"/>
          <w:szCs w:val="26"/>
        </w:rPr>
        <w:t>Giải thuật đúng đắn</w:t>
      </w:r>
    </w:p>
    <w:p w:rsidR="00AA331B" w:rsidRDefault="00AA331B" w:rsidP="00AA331B">
      <w:pPr>
        <w:pStyle w:val="ListParagraph"/>
        <w:numPr>
          <w:ilvl w:val="0"/>
          <w:numId w:val="28"/>
        </w:numPr>
        <w:spacing w:after="0" w:line="312" w:lineRule="auto"/>
        <w:rPr>
          <w:rFonts w:ascii="Times New Roman" w:hAnsi="Times New Roman" w:cs="Times New Roman"/>
          <w:sz w:val="26"/>
          <w:szCs w:val="26"/>
        </w:rPr>
      </w:pPr>
      <w:r>
        <w:rPr>
          <w:rFonts w:ascii="Times New Roman" w:hAnsi="Times New Roman" w:cs="Times New Roman"/>
          <w:sz w:val="26"/>
          <w:szCs w:val="26"/>
        </w:rPr>
        <w:t>Giải thuật đơn giản</w:t>
      </w:r>
    </w:p>
    <w:p w:rsidR="00AA331B" w:rsidRDefault="00AA331B" w:rsidP="00AA331B">
      <w:pPr>
        <w:pStyle w:val="ListParagraph"/>
        <w:numPr>
          <w:ilvl w:val="0"/>
          <w:numId w:val="28"/>
        </w:numPr>
        <w:spacing w:after="0" w:line="312" w:lineRule="auto"/>
        <w:rPr>
          <w:rFonts w:ascii="Times New Roman" w:hAnsi="Times New Roman" w:cs="Times New Roman"/>
          <w:sz w:val="26"/>
          <w:szCs w:val="26"/>
        </w:rPr>
      </w:pPr>
      <w:r>
        <w:rPr>
          <w:rFonts w:ascii="Times New Roman" w:hAnsi="Times New Roman" w:cs="Times New Roman"/>
          <w:sz w:val="26"/>
          <w:szCs w:val="26"/>
        </w:rPr>
        <w:t>Giải thuật thực hiện nhanh</w:t>
      </w:r>
    </w:p>
    <w:p w:rsidR="00AA331B" w:rsidRDefault="00AA331B"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Với </w:t>
      </w:r>
      <w:r w:rsidRPr="00AA331B">
        <w:rPr>
          <w:rFonts w:ascii="Times New Roman" w:hAnsi="Times New Roman" w:cs="Times New Roman"/>
          <w:sz w:val="26"/>
          <w:szCs w:val="26"/>
        </w:rPr>
        <w:t>yêu cầu (1), để kiểm tra tính đúng đắn của giải thuật chúng ta có thể cài đặt giải thuật đó và cho thực hiện trên máy với một số bộ dữ liệu mẫu rồi lấy kết quả thu được so sánh với kết quả đã biết. Thực ra thì cách làm này không chắc chắn bởi vì có thể giải thuật đúng với tất cả các bộ dữ liệu chúng ta đã thử nhưng lại sai với một bộ dữ liệu nào đó. Vả lại cách làm này chỉ phát hiện ra giải thuật sai chứ chưa chứng minh được là nó đúng. Tính đúng đắn của giải thuật cần phải được chứng minh bằng toán học. Tất nhiên điều này không đơn giản và do vậy chúng ta sẽ không đề cập đến ở đây.</w:t>
      </w:r>
    </w:p>
    <w:p w:rsidR="00AA331B" w:rsidRDefault="00AA331B"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Khi </w:t>
      </w:r>
      <w:r w:rsidRPr="00AA331B">
        <w:rPr>
          <w:rFonts w:ascii="Times New Roman" w:hAnsi="Times New Roman" w:cs="Times New Roman"/>
          <w:sz w:val="26"/>
          <w:szCs w:val="26"/>
        </w:rPr>
        <w:t>chúng ta viết một chương trình để sử dụng một vài lần thì y ê u cầu (2) là quan trọng nhất. Chúng ta cần một giải thuật dễ viết chương trình để nhanh chóng có được kết quả, thời gian thực hiện chương trình không được đề cao vì dù sao thì chương trình đó cũng chỉ sử dụng một vài lần mà thôi.</w:t>
      </w:r>
    </w:p>
    <w:p w:rsidR="00AA331B" w:rsidRPr="00AA331B" w:rsidRDefault="00AA331B"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Tuy </w:t>
      </w:r>
      <w:r w:rsidRPr="00AA331B">
        <w:rPr>
          <w:rFonts w:ascii="Times New Roman" w:hAnsi="Times New Roman" w:cs="Times New Roman"/>
          <w:sz w:val="26"/>
          <w:szCs w:val="26"/>
        </w:rPr>
        <w:t>nhiên khi một chương trình được sử dụng nhiều lần thì thì yêu cầu tiết kiệm thời gian thực hiện chương trình lại rất quan trọng đặc biệt đối với những chương trình mà khi thực hiện cần dữ liệu nhập lớn do đó yêu cầu (3) sẽ được xem xét một cách kĩ càng. Ta gọi nó là hiệu quả thời gian thực hiện của giải thuật.</w:t>
      </w:r>
    </w:p>
    <w:p w:rsidR="00B70777" w:rsidRDefault="00B70777" w:rsidP="001C420A">
      <w:pPr>
        <w:pStyle w:val="ListParagraph"/>
        <w:numPr>
          <w:ilvl w:val="0"/>
          <w:numId w:val="27"/>
        </w:numPr>
        <w:spacing w:after="0" w:line="312" w:lineRule="auto"/>
        <w:outlineLvl w:val="1"/>
        <w:rPr>
          <w:rFonts w:ascii="Times New Roman" w:hAnsi="Times New Roman" w:cs="Times New Roman"/>
          <w:sz w:val="26"/>
          <w:szCs w:val="26"/>
        </w:rPr>
      </w:pPr>
      <w:bookmarkStart w:id="19" w:name="_Toc91690791"/>
      <w:r>
        <w:rPr>
          <w:rFonts w:ascii="Times New Roman" w:hAnsi="Times New Roman" w:cs="Times New Roman"/>
          <w:sz w:val="26"/>
          <w:szCs w:val="26"/>
        </w:rPr>
        <w:t>Thời gian thực hiện của chương trình</w:t>
      </w:r>
      <w:bookmarkEnd w:id="19"/>
    </w:p>
    <w:p w:rsidR="0004473F" w:rsidRDefault="0004473F"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Một </w:t>
      </w:r>
      <w:r w:rsidRPr="0004473F">
        <w:rPr>
          <w:rFonts w:ascii="Times New Roman" w:hAnsi="Times New Roman" w:cs="Times New Roman"/>
          <w:sz w:val="26"/>
          <w:szCs w:val="26"/>
        </w:rPr>
        <w:t>phương pháp để xác định hiệu quả thời gian thực hiện của một giải thuật là lập trình nó và đo lường thời gian thực hiện của hoạt động trên một máy tính xác định đối với tập hợp được chọn lọc các dữ liệu vào. Thời gian thực hiện không chỉ phụ thuộc vào giải thuật mà còn phụ thuộc vào tập các chỉ thị của máy tính, chất lượng của máy tính và kĩ xảo của người lập trình. Sự thi hành cũng có thể điều chỉnh để thực hiện tốt trên tập đặc biệt các dữ liệu vào được chọn. Ðể vượt qua các trở ngại này, các nhà khoa học máy tính đã chấp nhận tính phức tạp của thời gian được tiếp cận như một sự đo lường cơ bản sự thực thi của giải thuật. Thuật ngữ tính hiệu quả sẽ đề cập đến sự đo lường này và đặc biệt đối với sự phức tạp thời gian trong trường hợp xấu nhất.</w:t>
      </w:r>
    </w:p>
    <w:p w:rsidR="0004473F" w:rsidRDefault="0004473F" w:rsidP="00E42065">
      <w:pPr>
        <w:spacing w:after="0" w:line="312" w:lineRule="auto"/>
        <w:ind w:left="360"/>
        <w:jc w:val="both"/>
        <w:rPr>
          <w:rFonts w:ascii="Times New Roman" w:hAnsi="Times New Roman" w:cs="Times New Roman"/>
          <w:b/>
          <w:sz w:val="26"/>
          <w:szCs w:val="26"/>
        </w:rPr>
      </w:pPr>
      <w:r w:rsidRPr="0004473F">
        <w:rPr>
          <w:rFonts w:ascii="Times New Roman" w:hAnsi="Times New Roman" w:cs="Times New Roman"/>
          <w:b/>
          <w:sz w:val="26"/>
          <w:szCs w:val="26"/>
        </w:rPr>
        <w:t>Thời gian thực hiện chương trình.</w:t>
      </w:r>
    </w:p>
    <w:p w:rsidR="0004473F" w:rsidRDefault="0004473F" w:rsidP="00E42065">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Thời </w:t>
      </w:r>
      <w:r w:rsidRPr="0004473F">
        <w:rPr>
          <w:rFonts w:ascii="Times New Roman" w:hAnsi="Times New Roman" w:cs="Times New Roman"/>
          <w:sz w:val="26"/>
          <w:szCs w:val="26"/>
        </w:rPr>
        <w:t xml:space="preserve">gian thực hiện một chương trình là một hàm của kích thước dữ liệu vào, ký hiệu T(n) trong đó n là kích thước (độ lớn) của dữ liệu vào. Chương trình tính tổng của n số </w:t>
      </w:r>
      <w:r w:rsidRPr="0004473F">
        <w:rPr>
          <w:rFonts w:ascii="Times New Roman" w:hAnsi="Times New Roman" w:cs="Times New Roman"/>
          <w:sz w:val="26"/>
          <w:szCs w:val="26"/>
        </w:rPr>
        <w:lastRenderedPageBreak/>
        <w:t xml:space="preserve">có thời gian thực hiện là T(n) = cn trong đó c là một hằng số. Thời gian thực hiện chương trình là một hàm không âm, tức là T(n) </w:t>
      </w:r>
      <w:r>
        <w:rPr>
          <w:rFonts w:ascii="Times New Roman" w:hAnsi="Times New Roman" w:cs="Times New Roman" w:hint="eastAsia"/>
          <w:sz w:val="26"/>
          <w:szCs w:val="26"/>
        </w:rPr>
        <w:t>&gt;</w:t>
      </w:r>
      <w:r>
        <w:rPr>
          <w:rFonts w:ascii="Times New Roman" w:hAnsi="Times New Roman" w:cs="Times New Roman"/>
          <w:sz w:val="26"/>
          <w:szCs w:val="26"/>
        </w:rPr>
        <w:t>=</w:t>
      </w:r>
      <w:r w:rsidRPr="0004473F">
        <w:rPr>
          <w:rFonts w:ascii="Times New Roman" w:hAnsi="Times New Roman" w:cs="Times New Roman"/>
          <w:sz w:val="26"/>
          <w:szCs w:val="26"/>
        </w:rPr>
        <w:t xml:space="preserve"> 0 với mọi n </w:t>
      </w:r>
      <w:r>
        <w:rPr>
          <w:rFonts w:ascii="Times New Roman" w:hAnsi="Times New Roman" w:cs="Times New Roman" w:hint="eastAsia"/>
          <w:sz w:val="26"/>
          <w:szCs w:val="26"/>
        </w:rPr>
        <w:t>&gt;</w:t>
      </w:r>
      <w:r>
        <w:rPr>
          <w:rFonts w:ascii="Times New Roman" w:hAnsi="Times New Roman" w:cs="Times New Roman"/>
          <w:sz w:val="26"/>
          <w:szCs w:val="26"/>
        </w:rPr>
        <w:t>=</w:t>
      </w:r>
      <w:r w:rsidRPr="0004473F">
        <w:rPr>
          <w:rFonts w:ascii="Times New Roman" w:hAnsi="Times New Roman" w:cs="Times New Roman"/>
          <w:sz w:val="26"/>
          <w:szCs w:val="26"/>
        </w:rPr>
        <w:t xml:space="preserve"> 0.</w:t>
      </w:r>
    </w:p>
    <w:p w:rsidR="005845DB" w:rsidRPr="000E5A05" w:rsidRDefault="005845DB" w:rsidP="0004473F">
      <w:pPr>
        <w:spacing w:after="0" w:line="312" w:lineRule="auto"/>
        <w:ind w:left="360"/>
        <w:rPr>
          <w:rFonts w:ascii="Times New Roman" w:hAnsi="Times New Roman" w:cs="Times New Roman"/>
          <w:b/>
          <w:sz w:val="26"/>
          <w:szCs w:val="26"/>
        </w:rPr>
      </w:pPr>
      <w:r w:rsidRPr="000E5A05">
        <w:rPr>
          <w:rFonts w:ascii="Times New Roman" w:hAnsi="Times New Roman" w:cs="Times New Roman"/>
          <w:b/>
          <w:sz w:val="26"/>
          <w:szCs w:val="26"/>
        </w:rPr>
        <w:t>Đơn vị đo thời gian thực hiện.</w:t>
      </w:r>
    </w:p>
    <w:p w:rsidR="005845DB" w:rsidRDefault="005845DB" w:rsidP="00E42065">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Đơn </w:t>
      </w:r>
      <w:r w:rsidRPr="005845DB">
        <w:rPr>
          <w:rFonts w:ascii="Times New Roman" w:hAnsi="Times New Roman" w:cs="Times New Roman"/>
          <w:sz w:val="26"/>
          <w:szCs w:val="26"/>
        </w:rPr>
        <w:t>vị của T(n) không phải là đơn vị đo thời gian bình thường như giờ, phút giây… mà thường được xác định bởi số các lệnh được thực hiện trong một máy tính lý tưởng. Khi ta nói thời gian thực hiện của một chương trình là T(n) = Cn thì có nghĩa là chương trình ấy cần Cn chỉ thị thực thi.</w:t>
      </w:r>
    </w:p>
    <w:p w:rsidR="005845DB" w:rsidRPr="000E5A05" w:rsidRDefault="005845DB" w:rsidP="00E42065">
      <w:pPr>
        <w:spacing w:after="0" w:line="312" w:lineRule="auto"/>
        <w:ind w:left="720"/>
        <w:jc w:val="both"/>
        <w:rPr>
          <w:rFonts w:ascii="Times New Roman" w:hAnsi="Times New Roman" w:cs="Times New Roman"/>
          <w:b/>
          <w:sz w:val="26"/>
          <w:szCs w:val="26"/>
        </w:rPr>
      </w:pPr>
      <w:r w:rsidRPr="000E5A05">
        <w:rPr>
          <w:rFonts w:ascii="Times New Roman" w:hAnsi="Times New Roman" w:cs="Times New Roman"/>
          <w:b/>
          <w:sz w:val="26"/>
          <w:szCs w:val="26"/>
        </w:rPr>
        <w:t>Thời gian thực hiện trong trường hợp xấu nhất.</w:t>
      </w:r>
    </w:p>
    <w:p w:rsidR="005845DB" w:rsidRPr="0004473F" w:rsidRDefault="005845DB" w:rsidP="00E42065">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Nói </w:t>
      </w:r>
      <w:r w:rsidRPr="005845DB">
        <w:rPr>
          <w:rFonts w:ascii="Times New Roman" w:hAnsi="Times New Roman" w:cs="Times New Roman"/>
          <w:sz w:val="26"/>
          <w:szCs w:val="26"/>
        </w:rPr>
        <w:t>chung thì thời gian thực hiện chương trình không chỉ phụ thuộc vào kích thước mà còn phụ thuộc vào tính chất của dữ liệu vào. Nghĩa là dữ liệu vào có cùng kích thước nhưng thời gian thực hiện chương trình có thể khác nhau. Chẳng hạn chương trình sắp xếp dãy số nguyên tăng dần, khi ta cho vào dãy có thứ tự thì thời gian thực hiện khác với khi ta cho vào dãy chưa có thứ tự, hoặc khi ta cho vào một dãy đã có thứ tự tăng thì thời gian thực hiện cũng khác so với khi ta cho vào một dãy đã có thứ tự giảm. Vì vậy thường ta coi T(n) là thời gian thực hiện chương trình trong trường hợp xấu nhất trên dữ liệu vào có kích thước n, tức là: T(n) là thời gian lớn nhất để thực hiện chương trình đối với mọi dữ liệu vào có cùng kích thước n.</w:t>
      </w:r>
    </w:p>
    <w:p w:rsidR="00B70777" w:rsidRDefault="00B70777" w:rsidP="001C420A">
      <w:pPr>
        <w:pStyle w:val="ListParagraph"/>
        <w:numPr>
          <w:ilvl w:val="0"/>
          <w:numId w:val="27"/>
        </w:numPr>
        <w:spacing w:after="0" w:line="312" w:lineRule="auto"/>
        <w:ind w:left="1080"/>
        <w:jc w:val="both"/>
        <w:outlineLvl w:val="1"/>
        <w:rPr>
          <w:rFonts w:ascii="Times New Roman" w:hAnsi="Times New Roman" w:cs="Times New Roman"/>
          <w:sz w:val="26"/>
          <w:szCs w:val="26"/>
        </w:rPr>
      </w:pPr>
      <w:bookmarkStart w:id="20" w:name="_Toc91690792"/>
      <w:r>
        <w:rPr>
          <w:rFonts w:ascii="Times New Roman" w:hAnsi="Times New Roman" w:cs="Times New Roman"/>
          <w:sz w:val="26"/>
          <w:szCs w:val="26"/>
        </w:rPr>
        <w:t>Cách tính độ phức tạp của giải thuật</w:t>
      </w:r>
      <w:bookmarkEnd w:id="20"/>
    </w:p>
    <w:p w:rsidR="000E5A05" w:rsidRDefault="000E5A05" w:rsidP="00E42065">
      <w:pPr>
        <w:spacing w:after="0" w:line="312" w:lineRule="auto"/>
        <w:ind w:left="720"/>
        <w:jc w:val="both"/>
        <w:rPr>
          <w:rFonts w:ascii="Times New Roman" w:hAnsi="Times New Roman" w:cs="Times New Roman"/>
          <w:sz w:val="26"/>
          <w:szCs w:val="26"/>
        </w:rPr>
      </w:pPr>
      <w:r w:rsidRPr="000E5A05">
        <w:rPr>
          <w:rFonts w:ascii="Times New Roman" w:hAnsi="Times New Roman" w:cs="Times New Roman"/>
          <w:sz w:val="26"/>
          <w:szCs w:val="26"/>
        </w:rPr>
        <w:t>Cách tính độ phức tạp của một giải thuật bất kỳ là một vấn đề không đơn giản. Tuy nhiên ta có thể tuân theo một số nguyên tắc sau:</w:t>
      </w:r>
    </w:p>
    <w:p w:rsidR="000E5A05" w:rsidRPr="000E5A05" w:rsidRDefault="000E5A05" w:rsidP="00E42065">
      <w:pPr>
        <w:spacing w:after="0" w:line="312" w:lineRule="auto"/>
        <w:ind w:left="720"/>
        <w:jc w:val="both"/>
        <w:rPr>
          <w:rFonts w:ascii="Times New Roman" w:hAnsi="Times New Roman" w:cs="Times New Roman"/>
          <w:b/>
          <w:sz w:val="26"/>
          <w:szCs w:val="26"/>
        </w:rPr>
      </w:pPr>
      <w:r w:rsidRPr="000E5A05">
        <w:rPr>
          <w:rFonts w:ascii="Times New Roman" w:hAnsi="Times New Roman" w:cs="Times New Roman"/>
          <w:b/>
          <w:sz w:val="26"/>
          <w:szCs w:val="26"/>
        </w:rPr>
        <w:t>Quy tắc bỏ hằng số</w:t>
      </w:r>
    </w:p>
    <w:p w:rsidR="000E5A05" w:rsidRDefault="000E5A05" w:rsidP="00E42065">
      <w:pPr>
        <w:spacing w:after="0" w:line="312" w:lineRule="auto"/>
        <w:ind w:left="720"/>
        <w:jc w:val="both"/>
        <w:rPr>
          <w:rFonts w:ascii="Times New Roman" w:hAnsi="Times New Roman" w:cs="Times New Roman"/>
          <w:sz w:val="26"/>
          <w:szCs w:val="26"/>
        </w:rPr>
      </w:pPr>
      <w:r w:rsidRPr="000E5A05">
        <w:rPr>
          <w:rFonts w:ascii="Times New Roman" w:hAnsi="Times New Roman" w:cs="Times New Roman"/>
          <w:sz w:val="26"/>
          <w:szCs w:val="26"/>
        </w:rPr>
        <w:t>Nếu đoạn chương trình P có thời gian thực hiện T(n) = O(c1.f(n)) với c1 là một hằng số</w:t>
      </w:r>
      <w:r>
        <w:rPr>
          <w:rFonts w:ascii="Times New Roman" w:hAnsi="Times New Roman" w:cs="Times New Roman"/>
          <w:sz w:val="26"/>
          <w:szCs w:val="26"/>
        </w:rPr>
        <w:t xml:space="preserve"> dương </w:t>
      </w:r>
      <w:r w:rsidRPr="000E5A05">
        <w:rPr>
          <w:rFonts w:ascii="Times New Roman" w:hAnsi="Times New Roman" w:cs="Times New Roman"/>
          <w:sz w:val="26"/>
          <w:szCs w:val="26"/>
        </w:rPr>
        <w:t>thì có thể coi đoạn chương trình đó có độ phức tạp tính toán là O(f(n)).</w:t>
      </w:r>
    </w:p>
    <w:p w:rsidR="000E5A05" w:rsidRPr="00E20225" w:rsidRDefault="000E5A05" w:rsidP="00E42065">
      <w:pPr>
        <w:spacing w:after="0" w:line="312" w:lineRule="auto"/>
        <w:ind w:left="720"/>
        <w:jc w:val="both"/>
        <w:rPr>
          <w:rFonts w:ascii="Times New Roman" w:hAnsi="Times New Roman" w:cs="Times New Roman"/>
          <w:b/>
          <w:sz w:val="26"/>
          <w:szCs w:val="26"/>
        </w:rPr>
      </w:pPr>
      <w:r w:rsidRPr="00E20225">
        <w:rPr>
          <w:rFonts w:ascii="Times New Roman" w:hAnsi="Times New Roman" w:cs="Times New Roman"/>
          <w:b/>
          <w:sz w:val="26"/>
          <w:szCs w:val="26"/>
        </w:rPr>
        <w:t>Quy tắc cộng – lấy max</w:t>
      </w:r>
    </w:p>
    <w:p w:rsidR="000E5A05" w:rsidRDefault="000E5A05" w:rsidP="00E42065">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w:t>
      </w:r>
      <w:r w:rsidRPr="000E5A05">
        <w:rPr>
          <w:rFonts w:ascii="Times New Roman" w:hAnsi="Times New Roman" w:cs="Times New Roman"/>
          <w:sz w:val="26"/>
          <w:szCs w:val="26"/>
        </w:rPr>
        <w:t>T1(n) và T2(n) là thời gian thực hiện của hai đoạn chương trình P1 và P2; và T1(n)=O(f(n)), T2(n)=O(g(n)) thì thời gian thực hiện của đoạn hai chương trình đó nối tiếp nhau là T(n)=O(max(f(n),g(n)))</w:t>
      </w:r>
    </w:p>
    <w:p w:rsidR="00E20225" w:rsidRDefault="00A142E3" w:rsidP="00E42065">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VD: </w:t>
      </w:r>
      <w:r w:rsidR="00E20225" w:rsidRPr="00E20225">
        <w:rPr>
          <w:rFonts w:ascii="Times New Roman" w:hAnsi="Times New Roman" w:cs="Times New Roman"/>
          <w:sz w:val="26"/>
          <w:szCs w:val="26"/>
        </w:rPr>
        <w:t>Lệnh gán x:=15 tốn một hằng thời gian hay O(1), Lệnh đọc dữ liệu readln(x) tốn một hằng thờ</w:t>
      </w:r>
      <w:r w:rsidR="00E20225">
        <w:rPr>
          <w:rFonts w:ascii="Times New Roman" w:hAnsi="Times New Roman" w:cs="Times New Roman"/>
          <w:sz w:val="26"/>
          <w:szCs w:val="26"/>
        </w:rPr>
        <w:t xml:space="preserve">i gian hay O(1). </w:t>
      </w:r>
      <w:r w:rsidR="00E20225" w:rsidRPr="00E20225">
        <w:rPr>
          <w:rFonts w:ascii="Times New Roman" w:hAnsi="Times New Roman" w:cs="Times New Roman"/>
          <w:sz w:val="26"/>
          <w:szCs w:val="26"/>
        </w:rPr>
        <w:t>Vậy thời gian thực hiện cả hai lệnh trên nối tiếp nhau là O(max(1,1))=O(1)</w:t>
      </w:r>
    </w:p>
    <w:p w:rsidR="00640AFD" w:rsidRPr="00640AFD" w:rsidRDefault="00640AFD" w:rsidP="00E42065">
      <w:pPr>
        <w:spacing w:after="0" w:line="312" w:lineRule="auto"/>
        <w:ind w:left="720"/>
        <w:jc w:val="both"/>
        <w:rPr>
          <w:rFonts w:ascii="Times New Roman" w:hAnsi="Times New Roman" w:cs="Times New Roman"/>
          <w:b/>
          <w:sz w:val="26"/>
          <w:szCs w:val="26"/>
        </w:rPr>
      </w:pPr>
      <w:r w:rsidRPr="00640AFD">
        <w:rPr>
          <w:rFonts w:ascii="Times New Roman" w:hAnsi="Times New Roman" w:cs="Times New Roman"/>
          <w:b/>
          <w:sz w:val="26"/>
          <w:szCs w:val="26"/>
        </w:rPr>
        <w:t>Quy tắc nhân</w:t>
      </w:r>
    </w:p>
    <w:p w:rsidR="00640AFD" w:rsidRDefault="00640AFD" w:rsidP="00E42065">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w:t>
      </w:r>
      <w:r w:rsidRPr="00640AFD">
        <w:rPr>
          <w:rFonts w:ascii="Times New Roman" w:hAnsi="Times New Roman" w:cs="Times New Roman"/>
          <w:sz w:val="26"/>
          <w:szCs w:val="26"/>
        </w:rPr>
        <w:t>T1(n) và T2(n) là thời gian thực hiện của hai đoạn chương trình P1và P2 và T1(n) = O(f(n)), T2(n) = O(g(n)) thì thời gian thực hiện của đoạn hai đoạn chương trình đó lồng nhau là T(n) = O(f(n).g(n))</w:t>
      </w:r>
    </w:p>
    <w:p w:rsidR="00640AFD" w:rsidRDefault="0012523D" w:rsidP="00E42065">
      <w:pPr>
        <w:spacing w:after="0" w:line="312" w:lineRule="auto"/>
        <w:ind w:left="720"/>
        <w:jc w:val="both"/>
        <w:rPr>
          <w:rFonts w:ascii="Times New Roman" w:hAnsi="Times New Roman" w:cs="Times New Roman"/>
          <w:sz w:val="26"/>
          <w:szCs w:val="26"/>
        </w:rPr>
      </w:pPr>
      <w:r w:rsidRPr="0012523D">
        <w:rPr>
          <w:rFonts w:ascii="Times New Roman" w:hAnsi="Times New Roman" w:cs="Times New Roman"/>
          <w:b/>
          <w:sz w:val="26"/>
          <w:szCs w:val="26"/>
        </w:rPr>
        <w:t>Quy tắc tổng quát để phân tích một chương trình</w:t>
      </w:r>
    </w:p>
    <w:p w:rsidR="0012523D" w:rsidRDefault="0012523D" w:rsidP="00E42065">
      <w:pPr>
        <w:pStyle w:val="ListParagraph"/>
        <w:numPr>
          <w:ilvl w:val="0"/>
          <w:numId w:val="29"/>
        </w:numPr>
        <w:spacing w:after="0" w:line="312"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Thời </w:t>
      </w:r>
      <w:r w:rsidRPr="0012523D">
        <w:rPr>
          <w:rFonts w:ascii="Times New Roman" w:hAnsi="Times New Roman" w:cs="Times New Roman"/>
          <w:sz w:val="26"/>
          <w:szCs w:val="26"/>
        </w:rPr>
        <w:t>gian thực hiện của mỗi lệnh gán, READ, WRITE là O(1).</w:t>
      </w:r>
    </w:p>
    <w:p w:rsidR="0012523D" w:rsidRDefault="0012523D" w:rsidP="00E42065">
      <w:pPr>
        <w:pStyle w:val="ListParagraph"/>
        <w:numPr>
          <w:ilvl w:val="0"/>
          <w:numId w:val="29"/>
        </w:numPr>
        <w:spacing w:after="0" w:line="312"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Thời </w:t>
      </w:r>
      <w:r w:rsidRPr="0012523D">
        <w:rPr>
          <w:rFonts w:ascii="Times New Roman" w:hAnsi="Times New Roman" w:cs="Times New Roman"/>
          <w:sz w:val="26"/>
          <w:szCs w:val="26"/>
        </w:rPr>
        <w:t>gian thực hiện của một chuỗi tuần tự các lệnh được xác định bằng qui tắc cộng. Như vậy thời gian này là thời gian thi hành một lệnh nào đó lâu nhất trong chuỗi lệnh.</w:t>
      </w:r>
    </w:p>
    <w:p w:rsidR="0012523D" w:rsidRDefault="0012523D" w:rsidP="00E42065">
      <w:pPr>
        <w:pStyle w:val="ListParagraph"/>
        <w:numPr>
          <w:ilvl w:val="0"/>
          <w:numId w:val="29"/>
        </w:numPr>
        <w:spacing w:after="0" w:line="312"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Thời </w:t>
      </w:r>
      <w:r w:rsidRPr="0012523D">
        <w:rPr>
          <w:rFonts w:ascii="Times New Roman" w:hAnsi="Times New Roman" w:cs="Times New Roman"/>
          <w:sz w:val="26"/>
          <w:szCs w:val="26"/>
        </w:rPr>
        <w:t>gian thực hiện cấu trúc IF là thời gian lớn nhất thực hiện lệnh sau THEN hoặc sau ELSE và thời gian kiểm tra điều kiện. Thường thời gian kiểm tra điều kiện là O(1).</w:t>
      </w:r>
    </w:p>
    <w:p w:rsidR="0012523D" w:rsidRDefault="0012523D" w:rsidP="00E42065">
      <w:pPr>
        <w:pStyle w:val="ListParagraph"/>
        <w:numPr>
          <w:ilvl w:val="0"/>
          <w:numId w:val="29"/>
        </w:numPr>
        <w:spacing w:after="0" w:line="312"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Thời </w:t>
      </w:r>
      <w:r w:rsidRPr="0012523D">
        <w:rPr>
          <w:rFonts w:ascii="Times New Roman" w:hAnsi="Times New Roman" w:cs="Times New Roman"/>
          <w:sz w:val="26"/>
          <w:szCs w:val="26"/>
        </w:rPr>
        <w:t>gian thực hiện vòng lặp là tổng (trên tất cả các lần lặp) thời gian thực hiện thân vòng lặp. Nếu thời gian thực hiện thân vòng lặp không đổi thì thời gian thực hiện vòng lặp là tích của số lần lặp với thời gian thực hiện thân vòng lặp.</w:t>
      </w:r>
    </w:p>
    <w:p w:rsidR="00D94F49" w:rsidRDefault="00D94F49" w:rsidP="00D94F49">
      <w:pPr>
        <w:spacing w:after="0" w:line="312" w:lineRule="auto"/>
        <w:ind w:left="720"/>
        <w:rPr>
          <w:rFonts w:ascii="Times New Roman" w:hAnsi="Times New Roman" w:cs="Times New Roman"/>
          <w:sz w:val="26"/>
          <w:szCs w:val="26"/>
        </w:rPr>
      </w:pPr>
      <w:r w:rsidRPr="00D94F49">
        <w:rPr>
          <w:rFonts w:ascii="Times New Roman" w:hAnsi="Times New Roman" w:cs="Times New Roman"/>
          <w:sz w:val="26"/>
          <w:szCs w:val="26"/>
        </w:rPr>
        <w:t>VD: Tính thời gian thực hiện của thủ tục sắp xếp “nổi bọt”</w:t>
      </w:r>
    </w:p>
    <w:p w:rsidR="00D94F49" w:rsidRDefault="00D94F49" w:rsidP="00D94F49">
      <w:pPr>
        <w:spacing w:after="0" w:line="312" w:lineRule="auto"/>
        <w:ind w:left="720"/>
        <w:rPr>
          <w:rFonts w:ascii="Times New Roman" w:hAnsi="Times New Roman" w:cs="Times New Roman"/>
          <w:sz w:val="26"/>
          <w:szCs w:val="26"/>
        </w:rPr>
      </w:pPr>
      <w:r>
        <w:rPr>
          <w:noProof/>
        </w:rPr>
        <w:drawing>
          <wp:inline distT="0" distB="0" distL="0" distR="0" wp14:anchorId="5F118C6D" wp14:editId="3F451E3E">
            <wp:extent cx="3943350" cy="171078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4352" cy="1715554"/>
                    </a:xfrm>
                    <a:prstGeom prst="rect">
                      <a:avLst/>
                    </a:prstGeom>
                  </pic:spPr>
                </pic:pic>
              </a:graphicData>
            </a:graphic>
          </wp:inline>
        </w:drawing>
      </w:r>
    </w:p>
    <w:p w:rsidR="00D94F49" w:rsidRPr="00D94F49" w:rsidRDefault="00D94F49" w:rsidP="00E42065">
      <w:pPr>
        <w:spacing w:after="0" w:line="312" w:lineRule="auto"/>
        <w:ind w:left="720"/>
        <w:jc w:val="both"/>
        <w:rPr>
          <w:rFonts w:ascii="Times New Roman" w:hAnsi="Times New Roman" w:cs="Times New Roman"/>
          <w:sz w:val="26"/>
          <w:szCs w:val="26"/>
        </w:rPr>
      </w:pPr>
      <w:r w:rsidRPr="00D94F49">
        <w:rPr>
          <w:rFonts w:ascii="Times New Roman" w:hAnsi="Times New Roman" w:cs="Times New Roman"/>
          <w:sz w:val="26"/>
          <w:szCs w:val="26"/>
        </w:rPr>
        <w:t>Về giải thuật sắp xếp nổi bọt, chúng ta sẽ bàn kĩ hơn trong chương 2. Ở đây, chúng ta chỉ quan tâm đến độ phức tạp của giải thuật.</w:t>
      </w:r>
    </w:p>
    <w:p w:rsidR="00D94F49" w:rsidRPr="00D94F49" w:rsidRDefault="00D94F49" w:rsidP="00E42065">
      <w:pPr>
        <w:spacing w:after="0" w:line="312" w:lineRule="auto"/>
        <w:ind w:left="720"/>
        <w:jc w:val="both"/>
        <w:rPr>
          <w:rFonts w:ascii="Times New Roman" w:hAnsi="Times New Roman" w:cs="Times New Roman"/>
          <w:sz w:val="26"/>
          <w:szCs w:val="26"/>
        </w:rPr>
      </w:pPr>
      <w:r w:rsidRPr="00D94F49">
        <w:rPr>
          <w:rFonts w:ascii="Times New Roman" w:hAnsi="Times New Roman" w:cs="Times New Roman"/>
          <w:sz w:val="26"/>
          <w:szCs w:val="26"/>
        </w:rPr>
        <w:t>Ta thấy toàn bộ chương trình chỉ gồm một lệnh lặp {1}, lồng trong lệnh {1} là lệnh {2}, lồng trong lệnh {2} là lệnh {3} và lồng trong lệnh {3} là 3 lệnh nối tiếp nhau {4}, {5} và {6}. Chúng ta sẽ tiến hành tính độ phức tạp theo thứ tự từ trong ra.</w:t>
      </w:r>
    </w:p>
    <w:p w:rsidR="00D94F49" w:rsidRDefault="00D94F49" w:rsidP="00E42065">
      <w:pPr>
        <w:spacing w:after="0" w:line="312" w:lineRule="auto"/>
        <w:ind w:left="720"/>
        <w:jc w:val="both"/>
        <w:rPr>
          <w:rFonts w:ascii="Times New Roman" w:hAnsi="Times New Roman" w:cs="Times New Roman"/>
          <w:sz w:val="26"/>
          <w:szCs w:val="26"/>
        </w:rPr>
      </w:pPr>
      <w:r w:rsidRPr="00D94F49">
        <w:rPr>
          <w:rFonts w:ascii="Times New Roman" w:hAnsi="Times New Roman" w:cs="Times New Roman"/>
          <w:sz w:val="26"/>
          <w:szCs w:val="26"/>
        </w:rPr>
        <w:t>Trước hết, cả ba lệnh gán {4}, {5} và {6} đều tốn O(1) thời gian, việc so sánh a[j-1] &gt; a[j] cũng tốn O(1) thời gian, do đó lệnh {3} tốn O(1) thời gian. Vòng lặp {2} thực hiện (n-i) lần, mỗi lần O(1) do đó vòng lặp {2} tốn O((n-i).1) = O(n-i).Vòng lặp {1} lặp có i chạy từ 1 đến n-1 nên thời gian thực hiện của vòng lặp {1} và cũng là độ phức tạp của giải thuật là:</w:t>
      </w:r>
    </w:p>
    <w:p w:rsidR="00D94F49" w:rsidRDefault="00D94F49" w:rsidP="00D94F49">
      <w:pPr>
        <w:spacing w:after="0" w:line="312" w:lineRule="auto"/>
        <w:ind w:left="720"/>
        <w:rPr>
          <w:rFonts w:ascii="Times New Roman" w:hAnsi="Times New Roman" w:cs="Times New Roman"/>
          <w:sz w:val="26"/>
          <w:szCs w:val="26"/>
        </w:rPr>
      </w:pPr>
      <w:r>
        <w:rPr>
          <w:noProof/>
        </w:rPr>
        <w:drawing>
          <wp:inline distT="0" distB="0" distL="0" distR="0" wp14:anchorId="59A618E6" wp14:editId="54160A5E">
            <wp:extent cx="2686050" cy="29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50" cy="295275"/>
                    </a:xfrm>
                    <a:prstGeom prst="rect">
                      <a:avLst/>
                    </a:prstGeom>
                  </pic:spPr>
                </pic:pic>
              </a:graphicData>
            </a:graphic>
          </wp:inline>
        </w:drawing>
      </w:r>
    </w:p>
    <w:p w:rsidR="00D94F49" w:rsidRDefault="00CE63D0" w:rsidP="00E42065">
      <w:pPr>
        <w:spacing w:after="0" w:line="312" w:lineRule="auto"/>
        <w:ind w:left="720"/>
        <w:jc w:val="both"/>
        <w:rPr>
          <w:rFonts w:ascii="Times New Roman" w:hAnsi="Times New Roman" w:cs="Times New Roman"/>
          <w:sz w:val="26"/>
          <w:szCs w:val="26"/>
        </w:rPr>
      </w:pPr>
      <w:r w:rsidRPr="00CE63D0">
        <w:rPr>
          <w:rFonts w:ascii="Times New Roman" w:hAnsi="Times New Roman" w:cs="Times New Roman"/>
          <w:sz w:val="26"/>
          <w:szCs w:val="26"/>
        </w:rPr>
        <w:t>Chú ý: Trong trường hợp vòng lặp không xác định được số lần lặp thì chúng ta phải lấy số lần lặp trong trường hợp xấu nhất.</w:t>
      </w:r>
    </w:p>
    <w:p w:rsidR="00097615" w:rsidRPr="00097615" w:rsidRDefault="00097615" w:rsidP="00097615">
      <w:pPr>
        <w:spacing w:after="0" w:line="312" w:lineRule="auto"/>
        <w:ind w:left="720"/>
        <w:jc w:val="both"/>
        <w:rPr>
          <w:rFonts w:ascii="Times New Roman" w:hAnsi="Times New Roman" w:cs="Times New Roman"/>
          <w:sz w:val="26"/>
          <w:szCs w:val="26"/>
        </w:rPr>
      </w:pPr>
      <w:r w:rsidRPr="00097615">
        <w:rPr>
          <w:rFonts w:ascii="Times New Roman" w:hAnsi="Times New Roman" w:cs="Times New Roman"/>
          <w:sz w:val="26"/>
          <w:szCs w:val="26"/>
        </w:rPr>
        <w:t>Tìm kiếm tuần tự. Hàm tìm kiếm Search nhận vào một mảng a có n số nguyên và một số nguyên x, hàm sẽ trả về giá trị logic TRUE nếu tồn tại một phần tử a[i] = x, ngược lại hàm trả về FALSE.</w:t>
      </w:r>
    </w:p>
    <w:p w:rsidR="00097615" w:rsidRDefault="00097615" w:rsidP="00097615">
      <w:pPr>
        <w:spacing w:after="0" w:line="312" w:lineRule="auto"/>
        <w:ind w:left="720"/>
        <w:jc w:val="both"/>
        <w:rPr>
          <w:rFonts w:ascii="Times New Roman" w:hAnsi="Times New Roman" w:cs="Times New Roman"/>
          <w:sz w:val="26"/>
          <w:szCs w:val="26"/>
        </w:rPr>
      </w:pPr>
      <w:r w:rsidRPr="00097615">
        <w:rPr>
          <w:rFonts w:ascii="Times New Roman" w:hAnsi="Times New Roman" w:cs="Times New Roman"/>
          <w:sz w:val="26"/>
          <w:szCs w:val="26"/>
        </w:rPr>
        <w:lastRenderedPageBreak/>
        <w:t>Giải thuật tìm kiếm tuần tự là lần lượt so sánh x với các phần tử của mảng a, bắt đầu từ a[1], nếu tồn tại a[i] = x thì dừng và trả về TRUE, ngược lại nếu tất cả các phần tử của a đều khác X thì trả về FALSE.</w:t>
      </w:r>
    </w:p>
    <w:p w:rsidR="00097615" w:rsidRDefault="00097615" w:rsidP="00097615">
      <w:pPr>
        <w:spacing w:after="0" w:line="312" w:lineRule="auto"/>
        <w:ind w:left="720"/>
        <w:jc w:val="both"/>
        <w:rPr>
          <w:rFonts w:ascii="Times New Roman" w:hAnsi="Times New Roman" w:cs="Times New Roman"/>
          <w:sz w:val="26"/>
          <w:szCs w:val="26"/>
        </w:rPr>
      </w:pPr>
      <w:r>
        <w:rPr>
          <w:noProof/>
        </w:rPr>
        <w:drawing>
          <wp:inline distT="0" distB="0" distL="0" distR="0" wp14:anchorId="6C9897AE" wp14:editId="34FFDEC1">
            <wp:extent cx="4781550" cy="147793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1757" cy="1487271"/>
                    </a:xfrm>
                    <a:prstGeom prst="rect">
                      <a:avLst/>
                    </a:prstGeom>
                  </pic:spPr>
                </pic:pic>
              </a:graphicData>
            </a:graphic>
          </wp:inline>
        </w:drawing>
      </w:r>
    </w:p>
    <w:p w:rsidR="00216DE5" w:rsidRPr="00D94F49" w:rsidRDefault="00216DE5" w:rsidP="00097615">
      <w:pPr>
        <w:spacing w:after="0" w:line="312" w:lineRule="auto"/>
        <w:ind w:left="720"/>
        <w:jc w:val="both"/>
        <w:rPr>
          <w:rFonts w:ascii="Times New Roman" w:hAnsi="Times New Roman" w:cs="Times New Roman"/>
          <w:sz w:val="26"/>
          <w:szCs w:val="26"/>
        </w:rPr>
      </w:pPr>
      <w:r w:rsidRPr="00216DE5">
        <w:rPr>
          <w:rFonts w:ascii="Times New Roman" w:hAnsi="Times New Roman" w:cs="Times New Roman"/>
          <w:sz w:val="26"/>
          <w:szCs w:val="26"/>
        </w:rPr>
        <w:t>Ta thấy các lệnh {1}, {2}, {3} và {5} nối tiếp nhau, do đó độ phức tạp của hàm Search chính là độ phức tạp lớn nhất trong 4 lệnh này. Dễ dàng thấy rằng ba lệnh {1}, {2} và {5} đều có độ phức tạp O(1) do đó độ phức tạp của hàm Search chính là độ phức tạp của lệnh {3}. Lồng trong lệnh {3} là lệnh {4}. Lệnh {4} có độ phức tạp O(1). Trong trường hợp xấu nhất (tất cả các phần tử của mảng a đều khác x) thì vòng lặp {3} thực hiện n lần, vậy ta có T(n) = O(n).</w:t>
      </w:r>
    </w:p>
    <w:p w:rsidR="006F2FB8" w:rsidRDefault="006F2FB8" w:rsidP="00801177">
      <w:pPr>
        <w:pStyle w:val="Heading1"/>
        <w:rPr>
          <w:rFonts w:ascii="Times New Roman" w:hAnsi="Times New Roman" w:cs="Times New Roman"/>
          <w:sz w:val="26"/>
          <w:szCs w:val="26"/>
        </w:rPr>
      </w:pPr>
      <w:bookmarkStart w:id="21" w:name="_Toc91690793"/>
      <w:r>
        <w:rPr>
          <w:rFonts w:ascii="Times New Roman" w:hAnsi="Times New Roman" w:cs="Times New Roman"/>
          <w:sz w:val="26"/>
          <w:szCs w:val="26"/>
        </w:rPr>
        <w:t>CHƯƠNG</w:t>
      </w:r>
      <w:r w:rsidR="00B70777">
        <w:rPr>
          <w:rFonts w:ascii="Times New Roman" w:hAnsi="Times New Roman" w:cs="Times New Roman"/>
          <w:sz w:val="26"/>
          <w:szCs w:val="26"/>
        </w:rPr>
        <w:t xml:space="preserve"> III</w:t>
      </w:r>
      <w:r>
        <w:rPr>
          <w:rFonts w:ascii="Times New Roman" w:hAnsi="Times New Roman" w:cs="Times New Roman"/>
          <w:sz w:val="26"/>
          <w:szCs w:val="26"/>
        </w:rPr>
        <w:t>: CHƯƠNG TRÌNH</w:t>
      </w:r>
      <w:bookmarkEnd w:id="21"/>
    </w:p>
    <w:p w:rsidR="005D0DC3" w:rsidRDefault="000A1699" w:rsidP="006F2FB8">
      <w:pPr>
        <w:spacing w:after="0" w:line="312" w:lineRule="auto"/>
        <w:rPr>
          <w:rFonts w:ascii="Times New Roman" w:hAnsi="Times New Roman" w:cs="Times New Roman"/>
          <w:sz w:val="26"/>
          <w:szCs w:val="26"/>
        </w:rPr>
      </w:pPr>
      <w:r>
        <w:rPr>
          <w:rFonts w:ascii="Times New Roman" w:hAnsi="Times New Roman" w:cs="Times New Roman"/>
          <w:sz w:val="26"/>
          <w:szCs w:val="26"/>
        </w:rPr>
        <w:t>Một số hình ảnh của chương trình</w:t>
      </w:r>
    </w:p>
    <w:p w:rsidR="001412B6" w:rsidRDefault="001412B6" w:rsidP="001412B6">
      <w:pPr>
        <w:keepNext/>
        <w:spacing w:after="0" w:line="312" w:lineRule="auto"/>
      </w:pPr>
      <w:r>
        <w:rPr>
          <w:rFonts w:ascii="Times New Roman" w:hAnsi="Times New Roman" w:cs="Times New Roman"/>
          <w:noProof/>
          <w:sz w:val="26"/>
          <w:szCs w:val="26"/>
        </w:rPr>
        <w:drawing>
          <wp:inline distT="0" distB="0" distL="0" distR="0" wp14:anchorId="5711655C" wp14:editId="516A4CB1">
            <wp:extent cx="5934075" cy="33381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bl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1412B6" w:rsidRDefault="001412B6" w:rsidP="001412B6">
      <w:pPr>
        <w:pStyle w:val="Caption"/>
        <w:jc w:val="center"/>
        <w:rPr>
          <w:rFonts w:ascii="Times New Roman" w:hAnsi="Times New Roman" w:cs="Times New Roman"/>
          <w:sz w:val="26"/>
          <w:szCs w:val="26"/>
        </w:rPr>
      </w:pPr>
      <w:bookmarkStart w:id="22" w:name="_Toc91690877"/>
      <w:r>
        <w:t xml:space="preserve">Hình </w:t>
      </w:r>
      <w:fldSimple w:instr=" SEQ Hình \* ARABIC ">
        <w:r w:rsidR="00C04D8F">
          <w:rPr>
            <w:noProof/>
          </w:rPr>
          <w:t>12</w:t>
        </w:r>
      </w:fldSimple>
      <w:r>
        <w:t>. Bubble sort</w:t>
      </w:r>
      <w:bookmarkEnd w:id="22"/>
    </w:p>
    <w:p w:rsidR="00DC0160" w:rsidRDefault="00DC0160" w:rsidP="00DC0160">
      <w:pPr>
        <w:keepNext/>
        <w:spacing w:after="0" w:line="312" w:lineRule="auto"/>
      </w:pPr>
      <w:r>
        <w:rPr>
          <w:rFonts w:ascii="Times New Roman" w:hAnsi="Times New Roman" w:cs="Times New Roman"/>
          <w:noProof/>
          <w:sz w:val="26"/>
          <w:szCs w:val="26"/>
        </w:rPr>
        <w:lastRenderedPageBreak/>
        <w:drawing>
          <wp:inline distT="0" distB="0" distL="0" distR="0" wp14:anchorId="760D0D12" wp14:editId="6DBB6585">
            <wp:extent cx="5934075" cy="33381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2C03F2" w:rsidRDefault="00DC0160" w:rsidP="00DC0160">
      <w:pPr>
        <w:pStyle w:val="Caption"/>
        <w:jc w:val="center"/>
      </w:pPr>
      <w:bookmarkStart w:id="23" w:name="_Toc91690878"/>
      <w:r>
        <w:t xml:space="preserve">Hình </w:t>
      </w:r>
      <w:fldSimple w:instr=" SEQ Hình \* ARABIC ">
        <w:r w:rsidR="00C04D8F">
          <w:rPr>
            <w:noProof/>
          </w:rPr>
          <w:t>13</w:t>
        </w:r>
      </w:fldSimple>
      <w:r>
        <w:t>. Insertion sort</w:t>
      </w:r>
      <w:bookmarkEnd w:id="23"/>
    </w:p>
    <w:p w:rsidR="00DC0160" w:rsidRDefault="00DC0160" w:rsidP="00DC0160">
      <w:pPr>
        <w:keepNext/>
      </w:pPr>
      <w:r>
        <w:rPr>
          <w:noProof/>
        </w:rPr>
        <w:drawing>
          <wp:inline distT="0" distB="0" distL="0" distR="0" wp14:anchorId="4932946E" wp14:editId="34751634">
            <wp:extent cx="5934075" cy="33381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DC0160" w:rsidRDefault="00DC0160" w:rsidP="00DC0160">
      <w:pPr>
        <w:pStyle w:val="Caption"/>
        <w:jc w:val="center"/>
      </w:pPr>
      <w:bookmarkStart w:id="24" w:name="_Toc91690879"/>
      <w:r>
        <w:t xml:space="preserve">Hình </w:t>
      </w:r>
      <w:fldSimple w:instr=" SEQ Hình \* ARABIC ">
        <w:r w:rsidR="00C04D8F">
          <w:rPr>
            <w:noProof/>
          </w:rPr>
          <w:t>14</w:t>
        </w:r>
      </w:fldSimple>
      <w:r>
        <w:t>. Selection sort</w:t>
      </w:r>
      <w:bookmarkEnd w:id="24"/>
    </w:p>
    <w:p w:rsidR="00DC7789" w:rsidRDefault="00DC7789" w:rsidP="00DC7789">
      <w:pPr>
        <w:keepNext/>
      </w:pPr>
      <w:r>
        <w:rPr>
          <w:noProof/>
        </w:rPr>
        <w:lastRenderedPageBreak/>
        <w:drawing>
          <wp:inline distT="0" distB="0" distL="0" distR="0" wp14:anchorId="0AE1A55B" wp14:editId="0D914D15">
            <wp:extent cx="5934075" cy="33381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g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DC7789" w:rsidRDefault="00DC7789" w:rsidP="00DC7789">
      <w:pPr>
        <w:pStyle w:val="Caption"/>
        <w:jc w:val="center"/>
      </w:pPr>
      <w:bookmarkStart w:id="25" w:name="_Toc91690880"/>
      <w:r>
        <w:t xml:space="preserve">Hình </w:t>
      </w:r>
      <w:fldSimple w:instr=" SEQ Hình \* ARABIC ">
        <w:r w:rsidR="00C04D8F">
          <w:rPr>
            <w:noProof/>
          </w:rPr>
          <w:t>15</w:t>
        </w:r>
      </w:fldSimple>
      <w:r>
        <w:t>. Merge sort</w:t>
      </w:r>
      <w:bookmarkEnd w:id="25"/>
    </w:p>
    <w:p w:rsidR="00DC7789" w:rsidRDefault="00DC7789" w:rsidP="00DC7789">
      <w:pPr>
        <w:keepNext/>
      </w:pPr>
      <w:r>
        <w:rPr>
          <w:noProof/>
        </w:rPr>
        <w:drawing>
          <wp:inline distT="0" distB="0" distL="0" distR="0" wp14:anchorId="1A46DAE0" wp14:editId="2B47785A">
            <wp:extent cx="5934075" cy="333819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ck.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DC7789" w:rsidRDefault="00DC7789" w:rsidP="00DC7789">
      <w:pPr>
        <w:pStyle w:val="Caption"/>
        <w:jc w:val="center"/>
      </w:pPr>
      <w:bookmarkStart w:id="26" w:name="_Toc91690881"/>
      <w:r>
        <w:t xml:space="preserve">Hình </w:t>
      </w:r>
      <w:fldSimple w:instr=" SEQ Hình \* ARABIC ">
        <w:r w:rsidR="00C04D8F">
          <w:rPr>
            <w:noProof/>
          </w:rPr>
          <w:t>16</w:t>
        </w:r>
      </w:fldSimple>
      <w:r>
        <w:t>. Quick sort</w:t>
      </w:r>
      <w:bookmarkEnd w:id="26"/>
    </w:p>
    <w:p w:rsidR="00AB1F5B" w:rsidRDefault="00AB1F5B" w:rsidP="00AB1F5B">
      <w:pPr>
        <w:keepNext/>
      </w:pPr>
      <w:r>
        <w:rPr>
          <w:noProof/>
        </w:rPr>
        <w:lastRenderedPageBreak/>
        <w:drawing>
          <wp:inline distT="0" distB="0" distL="0" distR="0" wp14:anchorId="6FE0D847" wp14:editId="1FD615DA">
            <wp:extent cx="5934075" cy="33381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3063935611670_cf6307207d8f350276ba8b6087daa2e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AB1F5B" w:rsidRDefault="00AB1F5B" w:rsidP="00AB1F5B">
      <w:pPr>
        <w:pStyle w:val="Caption"/>
        <w:jc w:val="center"/>
      </w:pPr>
      <w:bookmarkStart w:id="27" w:name="_Toc91690882"/>
      <w:r>
        <w:t xml:space="preserve">Hình </w:t>
      </w:r>
      <w:fldSimple w:instr=" SEQ Hình \* ARABIC ">
        <w:r w:rsidR="00C04D8F">
          <w:rPr>
            <w:noProof/>
          </w:rPr>
          <w:t>17</w:t>
        </w:r>
      </w:fldSimple>
      <w:r>
        <w:t>. Linked list</w:t>
      </w:r>
      <w:bookmarkEnd w:id="27"/>
    </w:p>
    <w:p w:rsidR="000701A4" w:rsidRDefault="000701A4" w:rsidP="000701A4">
      <w:pPr>
        <w:keepNext/>
      </w:pPr>
      <w:r>
        <w:rPr>
          <w:noProof/>
        </w:rPr>
        <w:drawing>
          <wp:inline distT="0" distB="0" distL="0" distR="0" wp14:anchorId="4099C608" wp14:editId="664EF8F2">
            <wp:extent cx="5934075" cy="33381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3063935601274_0d07e17bd7a79a8e7092a4c2caf58c6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4075" cy="3338195"/>
                    </a:xfrm>
                    <a:prstGeom prst="rect">
                      <a:avLst/>
                    </a:prstGeom>
                  </pic:spPr>
                </pic:pic>
              </a:graphicData>
            </a:graphic>
          </wp:inline>
        </w:drawing>
      </w:r>
    </w:p>
    <w:p w:rsidR="000701A4" w:rsidRDefault="000701A4" w:rsidP="000701A4">
      <w:pPr>
        <w:pStyle w:val="Caption"/>
        <w:jc w:val="center"/>
      </w:pPr>
      <w:bookmarkStart w:id="28" w:name="_Toc91690883"/>
      <w:r>
        <w:t xml:space="preserve">Hình </w:t>
      </w:r>
      <w:fldSimple w:instr=" SEQ Hình \* ARABIC ">
        <w:r w:rsidR="00C04D8F">
          <w:rPr>
            <w:noProof/>
          </w:rPr>
          <w:t>18</w:t>
        </w:r>
      </w:fldSimple>
      <w:r>
        <w:t>. Binary search tree</w:t>
      </w:r>
      <w:bookmarkEnd w:id="28"/>
    </w:p>
    <w:p w:rsidR="0069015F" w:rsidRDefault="0069015F" w:rsidP="00801177">
      <w:pPr>
        <w:pStyle w:val="Heading1"/>
        <w:rPr>
          <w:rFonts w:ascii="Times New Roman" w:hAnsi="Times New Roman" w:cs="Times New Roman"/>
        </w:rPr>
      </w:pPr>
      <w:bookmarkStart w:id="29" w:name="_Toc91690794"/>
      <w:r>
        <w:rPr>
          <w:rFonts w:ascii="Times New Roman" w:hAnsi="Times New Roman" w:cs="Times New Roman"/>
        </w:rPr>
        <w:t>CHƯƠNG IV: TỔNG KẾT</w:t>
      </w:r>
      <w:bookmarkEnd w:id="29"/>
    </w:p>
    <w:p w:rsidR="0069015F" w:rsidRDefault="0069015F" w:rsidP="00283E61">
      <w:pPr>
        <w:pStyle w:val="ListParagraph"/>
        <w:numPr>
          <w:ilvl w:val="0"/>
          <w:numId w:val="30"/>
        </w:numPr>
        <w:outlineLvl w:val="1"/>
        <w:rPr>
          <w:rFonts w:ascii="Times New Roman" w:hAnsi="Times New Roman" w:cs="Times New Roman"/>
        </w:rPr>
      </w:pPr>
      <w:bookmarkStart w:id="30" w:name="_Toc91690795"/>
      <w:r>
        <w:rPr>
          <w:rFonts w:ascii="Times New Roman" w:hAnsi="Times New Roman" w:cs="Times New Roman"/>
        </w:rPr>
        <w:t>Kết quả đạt được</w:t>
      </w:r>
      <w:bookmarkEnd w:id="30"/>
    </w:p>
    <w:p w:rsid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t>Xây dựng thành công chương trình minh họa từng bước các thuật toán trong môn cấu trúc dữ liệu và giải thuật.</w:t>
      </w:r>
    </w:p>
    <w:p w:rsidR="0058039F" w:rsidRDefault="0058039F" w:rsidP="0058039F">
      <w:pPr>
        <w:ind w:left="720"/>
        <w:rPr>
          <w:rFonts w:ascii="Times New Roman" w:hAnsi="Times New Roman" w:cs="Times New Roman"/>
        </w:rPr>
      </w:pPr>
      <w:r>
        <w:rPr>
          <w:rFonts w:ascii="Times New Roman" w:hAnsi="Times New Roman" w:cs="Times New Roman"/>
        </w:rPr>
        <w:t>Ưu điểm:</w:t>
      </w:r>
    </w:p>
    <w:p w:rsid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t>Dễ nhìn, sinh động.</w:t>
      </w:r>
    </w:p>
    <w:p w:rsid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lastRenderedPageBreak/>
        <w:t>Phù hợp với những người học thuật toán.</w:t>
      </w:r>
    </w:p>
    <w:p w:rsidR="0058039F" w:rsidRDefault="0058039F" w:rsidP="0058039F">
      <w:pPr>
        <w:ind w:left="720"/>
        <w:rPr>
          <w:rFonts w:ascii="Times New Roman" w:hAnsi="Times New Roman" w:cs="Times New Roman"/>
        </w:rPr>
      </w:pPr>
      <w:r>
        <w:rPr>
          <w:rFonts w:ascii="Times New Roman" w:hAnsi="Times New Roman" w:cs="Times New Roman"/>
        </w:rPr>
        <w:t>Nhược điểm:</w:t>
      </w:r>
    </w:p>
    <w:p w:rsid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t>Hạn chế về số lượng các thuật toán</w:t>
      </w:r>
    </w:p>
    <w:p w:rsidR="0058039F" w:rsidRP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t>Bố cục chưa đẹp.</w:t>
      </w:r>
    </w:p>
    <w:p w:rsidR="0069015F" w:rsidRDefault="0069015F" w:rsidP="00283E61">
      <w:pPr>
        <w:pStyle w:val="ListParagraph"/>
        <w:numPr>
          <w:ilvl w:val="0"/>
          <w:numId w:val="30"/>
        </w:numPr>
        <w:outlineLvl w:val="1"/>
        <w:rPr>
          <w:rFonts w:ascii="Times New Roman" w:hAnsi="Times New Roman" w:cs="Times New Roman"/>
        </w:rPr>
      </w:pPr>
      <w:bookmarkStart w:id="31" w:name="_Toc91690796"/>
      <w:r>
        <w:rPr>
          <w:rFonts w:ascii="Times New Roman" w:hAnsi="Times New Roman" w:cs="Times New Roman"/>
        </w:rPr>
        <w:t>Phương hướng phát triển</w:t>
      </w:r>
      <w:bookmarkEnd w:id="31"/>
    </w:p>
    <w:p w:rsidR="0058039F" w:rsidRDefault="0058039F" w:rsidP="0058039F">
      <w:pPr>
        <w:pStyle w:val="ListParagraph"/>
        <w:numPr>
          <w:ilvl w:val="0"/>
          <w:numId w:val="18"/>
        </w:numPr>
        <w:rPr>
          <w:rFonts w:ascii="Times New Roman" w:hAnsi="Times New Roman" w:cs="Times New Roman"/>
        </w:rPr>
      </w:pPr>
      <w:r>
        <w:rPr>
          <w:rFonts w:ascii="Times New Roman" w:hAnsi="Times New Roman" w:cs="Times New Roman"/>
        </w:rPr>
        <w:t>Đa dạng hơn về thuật toán.</w:t>
      </w:r>
    </w:p>
    <w:p w:rsidR="0058039F" w:rsidRPr="00B16329" w:rsidRDefault="00B16329" w:rsidP="00B16329">
      <w:pPr>
        <w:pStyle w:val="ListParagraph"/>
        <w:numPr>
          <w:ilvl w:val="0"/>
          <w:numId w:val="18"/>
        </w:numPr>
        <w:rPr>
          <w:rFonts w:ascii="Times New Roman" w:hAnsi="Times New Roman" w:cs="Times New Roman"/>
        </w:rPr>
      </w:pPr>
      <w:r>
        <w:rPr>
          <w:rFonts w:ascii="Times New Roman" w:hAnsi="Times New Roman" w:cs="Times New Roman"/>
        </w:rPr>
        <w:t>Thiết kế lại bố cục.</w:t>
      </w:r>
    </w:p>
    <w:p w:rsidR="0069015F" w:rsidRDefault="0069015F" w:rsidP="0069015F">
      <w:pPr>
        <w:pStyle w:val="ListParagraph"/>
        <w:numPr>
          <w:ilvl w:val="0"/>
          <w:numId w:val="30"/>
        </w:numPr>
        <w:rPr>
          <w:rFonts w:ascii="Times New Roman" w:hAnsi="Times New Roman" w:cs="Times New Roman"/>
        </w:rPr>
      </w:pPr>
      <w:r>
        <w:rPr>
          <w:rFonts w:ascii="Times New Roman" w:hAnsi="Times New Roman" w:cs="Times New Roman"/>
        </w:rPr>
        <w:t>Tài liệu tham khảo</w:t>
      </w:r>
    </w:p>
    <w:p w:rsidR="00B16329" w:rsidRDefault="008B2F57" w:rsidP="00B16329">
      <w:pPr>
        <w:pStyle w:val="ListParagraph"/>
        <w:numPr>
          <w:ilvl w:val="0"/>
          <w:numId w:val="18"/>
        </w:numPr>
        <w:rPr>
          <w:rFonts w:ascii="Times New Roman" w:hAnsi="Times New Roman" w:cs="Times New Roman"/>
        </w:rPr>
      </w:pPr>
      <w:hyperlink r:id="rId50" w:history="1">
        <w:r w:rsidR="00B16329" w:rsidRPr="00AD7B1B">
          <w:rPr>
            <w:rStyle w:val="Hyperlink"/>
            <w:rFonts w:ascii="Times New Roman" w:hAnsi="Times New Roman" w:cs="Times New Roman"/>
          </w:rPr>
          <w:t>https://visualgo.net/en</w:t>
        </w:r>
      </w:hyperlink>
    </w:p>
    <w:p w:rsidR="00B16329" w:rsidRDefault="00B16329" w:rsidP="00B16329">
      <w:pPr>
        <w:pStyle w:val="ListParagraph"/>
        <w:numPr>
          <w:ilvl w:val="0"/>
          <w:numId w:val="18"/>
        </w:numPr>
        <w:rPr>
          <w:rFonts w:ascii="Times New Roman" w:hAnsi="Times New Roman" w:cs="Times New Roman"/>
        </w:rPr>
      </w:pPr>
      <w:r>
        <w:rPr>
          <w:rFonts w:ascii="Times New Roman" w:hAnsi="Times New Roman" w:cs="Times New Roman"/>
        </w:rPr>
        <w:t>Nguồn từ GitHub.</w:t>
      </w:r>
    </w:p>
    <w:p w:rsidR="008769AD" w:rsidRPr="00CE2657" w:rsidRDefault="008B2F57" w:rsidP="00CE2657">
      <w:pPr>
        <w:pStyle w:val="ListParagraph"/>
        <w:numPr>
          <w:ilvl w:val="0"/>
          <w:numId w:val="18"/>
        </w:numPr>
        <w:rPr>
          <w:rFonts w:ascii="Times New Roman" w:hAnsi="Times New Roman" w:cs="Times New Roman"/>
        </w:rPr>
      </w:pPr>
      <w:hyperlink r:id="rId51" w:history="1">
        <w:r w:rsidR="00B16329" w:rsidRPr="00AD7B1B">
          <w:rPr>
            <w:rStyle w:val="Hyperlink"/>
            <w:rFonts w:ascii="Times New Roman" w:hAnsi="Times New Roman" w:cs="Times New Roman"/>
          </w:rPr>
          <w:t>https://opendsa-server.cs.vt.edu/</w:t>
        </w:r>
      </w:hyperlink>
    </w:p>
    <w:p w:rsidR="00B16329" w:rsidRDefault="00B16329" w:rsidP="00B16329">
      <w:pPr>
        <w:ind w:left="720"/>
        <w:rPr>
          <w:rFonts w:ascii="Times New Roman" w:hAnsi="Times New Roman" w:cs="Times New Roman"/>
        </w:rPr>
      </w:pPr>
      <w:r>
        <w:rPr>
          <w:rFonts w:ascii="Times New Roman" w:hAnsi="Times New Roman" w:cs="Times New Roman"/>
        </w:rPr>
        <w:t>Bảng phân công công việc</w:t>
      </w:r>
    </w:p>
    <w:tbl>
      <w:tblPr>
        <w:tblStyle w:val="TableGrid"/>
        <w:tblW w:w="0" w:type="auto"/>
        <w:tblInd w:w="720" w:type="dxa"/>
        <w:tblLook w:val="04A0" w:firstRow="1" w:lastRow="0" w:firstColumn="1" w:lastColumn="0" w:noHBand="0" w:noVBand="1"/>
      </w:tblPr>
      <w:tblGrid>
        <w:gridCol w:w="2883"/>
        <w:gridCol w:w="2872"/>
        <w:gridCol w:w="2860"/>
      </w:tblGrid>
      <w:tr w:rsidR="00B16329" w:rsidTr="00B55C43">
        <w:tc>
          <w:tcPr>
            <w:tcW w:w="2883" w:type="dxa"/>
          </w:tcPr>
          <w:p w:rsidR="00B16329" w:rsidRDefault="00B16329" w:rsidP="00B16329">
            <w:pPr>
              <w:rPr>
                <w:rFonts w:ascii="Times New Roman" w:hAnsi="Times New Roman" w:cs="Times New Roman"/>
              </w:rPr>
            </w:pPr>
            <w:r>
              <w:rPr>
                <w:rFonts w:ascii="Times New Roman" w:hAnsi="Times New Roman" w:cs="Times New Roman"/>
              </w:rPr>
              <w:t>Họ và tên</w:t>
            </w:r>
          </w:p>
        </w:tc>
        <w:tc>
          <w:tcPr>
            <w:tcW w:w="2872" w:type="dxa"/>
          </w:tcPr>
          <w:p w:rsidR="00B16329" w:rsidRDefault="00B16329" w:rsidP="00B16329">
            <w:pPr>
              <w:rPr>
                <w:rFonts w:ascii="Times New Roman" w:hAnsi="Times New Roman" w:cs="Times New Roman"/>
              </w:rPr>
            </w:pPr>
            <w:r>
              <w:rPr>
                <w:rFonts w:ascii="Times New Roman" w:hAnsi="Times New Roman" w:cs="Times New Roman"/>
              </w:rPr>
              <w:t>Nhiệm vụ</w:t>
            </w:r>
          </w:p>
        </w:tc>
        <w:tc>
          <w:tcPr>
            <w:tcW w:w="2860" w:type="dxa"/>
          </w:tcPr>
          <w:p w:rsidR="00B16329" w:rsidRDefault="00B16329" w:rsidP="00B16329">
            <w:pPr>
              <w:rPr>
                <w:rFonts w:ascii="Times New Roman" w:hAnsi="Times New Roman" w:cs="Times New Roman"/>
              </w:rPr>
            </w:pPr>
            <w:r>
              <w:rPr>
                <w:rFonts w:ascii="Times New Roman" w:hAnsi="Times New Roman" w:cs="Times New Roman"/>
              </w:rPr>
              <w:t>Hoàn thành</w:t>
            </w:r>
          </w:p>
        </w:tc>
      </w:tr>
      <w:tr w:rsidR="00B16329" w:rsidTr="00B55C43">
        <w:tc>
          <w:tcPr>
            <w:tcW w:w="2883" w:type="dxa"/>
          </w:tcPr>
          <w:p w:rsidR="00B16329" w:rsidRDefault="0092627B" w:rsidP="00B16329">
            <w:pPr>
              <w:rPr>
                <w:rFonts w:ascii="Times New Roman" w:hAnsi="Times New Roman" w:cs="Times New Roman"/>
              </w:rPr>
            </w:pPr>
            <w:r>
              <w:rPr>
                <w:rFonts w:ascii="Times New Roman" w:hAnsi="Times New Roman" w:cs="Times New Roman"/>
              </w:rPr>
              <w:t xml:space="preserve">Hoàng Minh Tài </w:t>
            </w:r>
          </w:p>
        </w:tc>
        <w:tc>
          <w:tcPr>
            <w:tcW w:w="2872" w:type="dxa"/>
          </w:tcPr>
          <w:p w:rsidR="00B16329" w:rsidRDefault="00B16329" w:rsidP="00B16329">
            <w:pPr>
              <w:rPr>
                <w:rFonts w:ascii="Times New Roman" w:hAnsi="Times New Roman" w:cs="Times New Roman"/>
              </w:rPr>
            </w:pPr>
          </w:p>
        </w:tc>
        <w:tc>
          <w:tcPr>
            <w:tcW w:w="2860" w:type="dxa"/>
          </w:tcPr>
          <w:p w:rsidR="00B16329" w:rsidRDefault="00B16329" w:rsidP="00B16329">
            <w:pPr>
              <w:rPr>
                <w:rFonts w:ascii="Times New Roman" w:hAnsi="Times New Roman" w:cs="Times New Roman"/>
              </w:rPr>
            </w:pPr>
          </w:p>
        </w:tc>
      </w:tr>
      <w:tr w:rsidR="00B16329" w:rsidTr="00B55C43">
        <w:tc>
          <w:tcPr>
            <w:tcW w:w="2883" w:type="dxa"/>
          </w:tcPr>
          <w:p w:rsidR="00B16329" w:rsidRDefault="0092627B" w:rsidP="00B16329">
            <w:pPr>
              <w:rPr>
                <w:rFonts w:ascii="Times New Roman" w:hAnsi="Times New Roman" w:cs="Times New Roman"/>
              </w:rPr>
            </w:pPr>
            <w:r>
              <w:rPr>
                <w:rFonts w:ascii="Times New Roman" w:hAnsi="Times New Roman" w:cs="Times New Roman"/>
              </w:rPr>
              <w:t>Nguyễn Hoàng Hiệp</w:t>
            </w:r>
          </w:p>
        </w:tc>
        <w:tc>
          <w:tcPr>
            <w:tcW w:w="2872" w:type="dxa"/>
          </w:tcPr>
          <w:p w:rsidR="00B16329" w:rsidRDefault="00B16329" w:rsidP="00B16329">
            <w:pPr>
              <w:rPr>
                <w:rFonts w:ascii="Times New Roman" w:hAnsi="Times New Roman" w:cs="Times New Roman"/>
              </w:rPr>
            </w:pPr>
          </w:p>
        </w:tc>
        <w:tc>
          <w:tcPr>
            <w:tcW w:w="2860" w:type="dxa"/>
          </w:tcPr>
          <w:p w:rsidR="00B16329" w:rsidRDefault="00B16329" w:rsidP="00B16329">
            <w:pPr>
              <w:rPr>
                <w:rFonts w:ascii="Times New Roman" w:hAnsi="Times New Roman" w:cs="Times New Roman"/>
              </w:rPr>
            </w:pPr>
          </w:p>
        </w:tc>
      </w:tr>
      <w:tr w:rsidR="00B16329" w:rsidTr="00B55C43">
        <w:tc>
          <w:tcPr>
            <w:tcW w:w="2883" w:type="dxa"/>
          </w:tcPr>
          <w:p w:rsidR="00B16329" w:rsidRDefault="0092627B" w:rsidP="00B16329">
            <w:pPr>
              <w:rPr>
                <w:rFonts w:ascii="Times New Roman" w:hAnsi="Times New Roman" w:cs="Times New Roman"/>
              </w:rPr>
            </w:pPr>
            <w:r>
              <w:rPr>
                <w:rFonts w:ascii="Times New Roman" w:hAnsi="Times New Roman" w:cs="Times New Roman"/>
              </w:rPr>
              <w:t>Cao Lâm Bảo Khanh</w:t>
            </w:r>
          </w:p>
        </w:tc>
        <w:tc>
          <w:tcPr>
            <w:tcW w:w="2872" w:type="dxa"/>
          </w:tcPr>
          <w:p w:rsidR="00B16329" w:rsidRDefault="00B16329" w:rsidP="00B16329">
            <w:pPr>
              <w:rPr>
                <w:rFonts w:ascii="Times New Roman" w:hAnsi="Times New Roman" w:cs="Times New Roman"/>
              </w:rPr>
            </w:pPr>
          </w:p>
        </w:tc>
        <w:tc>
          <w:tcPr>
            <w:tcW w:w="2860" w:type="dxa"/>
          </w:tcPr>
          <w:p w:rsidR="00B16329" w:rsidRDefault="00B16329" w:rsidP="00B16329">
            <w:pPr>
              <w:rPr>
                <w:rFonts w:ascii="Times New Roman" w:hAnsi="Times New Roman" w:cs="Times New Roman"/>
              </w:rPr>
            </w:pPr>
          </w:p>
        </w:tc>
      </w:tr>
      <w:tr w:rsidR="00B16329" w:rsidTr="00B55C43">
        <w:tc>
          <w:tcPr>
            <w:tcW w:w="2883" w:type="dxa"/>
          </w:tcPr>
          <w:p w:rsidR="00B16329" w:rsidRDefault="0092627B" w:rsidP="00B16329">
            <w:pPr>
              <w:rPr>
                <w:rFonts w:ascii="Times New Roman" w:hAnsi="Times New Roman" w:cs="Times New Roman"/>
              </w:rPr>
            </w:pPr>
            <w:r>
              <w:rPr>
                <w:rFonts w:ascii="Times New Roman" w:hAnsi="Times New Roman" w:cs="Times New Roman"/>
              </w:rPr>
              <w:t>Nguyễn Hữu Đại</w:t>
            </w:r>
          </w:p>
        </w:tc>
        <w:tc>
          <w:tcPr>
            <w:tcW w:w="2872" w:type="dxa"/>
          </w:tcPr>
          <w:p w:rsidR="00B16329" w:rsidRDefault="00B16329" w:rsidP="00B16329">
            <w:pPr>
              <w:rPr>
                <w:rFonts w:ascii="Times New Roman" w:hAnsi="Times New Roman" w:cs="Times New Roman"/>
              </w:rPr>
            </w:pPr>
          </w:p>
        </w:tc>
        <w:tc>
          <w:tcPr>
            <w:tcW w:w="2860" w:type="dxa"/>
          </w:tcPr>
          <w:p w:rsidR="00B16329" w:rsidRDefault="00B16329" w:rsidP="00B16329">
            <w:pPr>
              <w:rPr>
                <w:rFonts w:ascii="Times New Roman" w:hAnsi="Times New Roman" w:cs="Times New Roman"/>
              </w:rPr>
            </w:pPr>
          </w:p>
        </w:tc>
      </w:tr>
      <w:tr w:rsidR="00CE2657" w:rsidTr="00B55C43">
        <w:tc>
          <w:tcPr>
            <w:tcW w:w="2883" w:type="dxa"/>
          </w:tcPr>
          <w:p w:rsidR="00CE2657" w:rsidRDefault="00CE2657" w:rsidP="00B16329">
            <w:pPr>
              <w:rPr>
                <w:rFonts w:ascii="Times New Roman" w:hAnsi="Times New Roman" w:cs="Times New Roman"/>
              </w:rPr>
            </w:pPr>
            <w:r>
              <w:rPr>
                <w:rFonts w:ascii="Times New Roman" w:hAnsi="Times New Roman" w:cs="Times New Roman"/>
              </w:rPr>
              <w:t>Trương Được</w:t>
            </w:r>
          </w:p>
        </w:tc>
        <w:tc>
          <w:tcPr>
            <w:tcW w:w="2872" w:type="dxa"/>
          </w:tcPr>
          <w:p w:rsidR="00CE2657" w:rsidRDefault="00CE2657" w:rsidP="00B16329">
            <w:pPr>
              <w:rPr>
                <w:rFonts w:ascii="Times New Roman" w:hAnsi="Times New Roman" w:cs="Times New Roman"/>
              </w:rPr>
            </w:pPr>
          </w:p>
        </w:tc>
        <w:tc>
          <w:tcPr>
            <w:tcW w:w="2860" w:type="dxa"/>
          </w:tcPr>
          <w:p w:rsidR="00CE2657" w:rsidRDefault="00CE2657" w:rsidP="00B16329">
            <w:pPr>
              <w:rPr>
                <w:rFonts w:ascii="Times New Roman" w:hAnsi="Times New Roman" w:cs="Times New Roman"/>
              </w:rPr>
            </w:pPr>
          </w:p>
        </w:tc>
      </w:tr>
    </w:tbl>
    <w:p w:rsidR="00B16329" w:rsidRPr="00B16329" w:rsidRDefault="00B16329" w:rsidP="00B16329">
      <w:pPr>
        <w:ind w:left="720"/>
        <w:rPr>
          <w:rFonts w:ascii="Times New Roman" w:hAnsi="Times New Roman" w:cs="Times New Roman"/>
        </w:rPr>
      </w:pPr>
    </w:p>
    <w:sectPr w:rsidR="00B16329" w:rsidRPr="00B16329" w:rsidSect="00B55C43">
      <w:footerReference w:type="default" r:id="rId52"/>
      <w:type w:val="continuous"/>
      <w:pgSz w:w="11907" w:h="16840"/>
      <w:pgMar w:top="1440" w:right="1145" w:bottom="806"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F57" w:rsidRDefault="008B2F57">
      <w:pPr>
        <w:spacing w:line="240" w:lineRule="auto"/>
      </w:pPr>
      <w:r>
        <w:separator/>
      </w:r>
    </w:p>
  </w:endnote>
  <w:endnote w:type="continuationSeparator" w:id="0">
    <w:p w:rsidR="008B2F57" w:rsidRDefault="008B2F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88" w:rsidRDefault="00F35388">
    <w:pPr>
      <w:tabs>
        <w:tab w:val="center" w:pos="4680"/>
        <w:tab w:val="right" w:pos="9360"/>
      </w:tabs>
      <w:spacing w:after="0" w:line="240" w:lineRule="auto"/>
      <w:jc w:val="right"/>
      <w:rPr>
        <w:rFonts w:ascii="Times New Roman" w:eastAsia="Times New Roman" w:hAnsi="Times New Roman" w:cs="Times New Roman"/>
        <w:color w:val="000000"/>
      </w:rPr>
    </w:pPr>
  </w:p>
  <w:p w:rsidR="00F35388" w:rsidRDefault="00F35388">
    <w:pPr>
      <w:tabs>
        <w:tab w:val="center" w:pos="4680"/>
        <w:tab w:val="right" w:pos="9360"/>
      </w:tabs>
      <w:spacing w:after="0" w:line="240" w:lineRule="auto"/>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88" w:rsidRDefault="00F35388">
    <w:pPr>
      <w:pStyle w:val="Footer"/>
      <w:jc w:val="center"/>
      <w:rPr>
        <w:caps/>
        <w:noProof/>
        <w:color w:val="4F81BD" w:themeColor="accent1"/>
      </w:rPr>
    </w:pPr>
  </w:p>
  <w:p w:rsidR="00F35388" w:rsidRDefault="00F35388">
    <w:pPr>
      <w:tabs>
        <w:tab w:val="center" w:pos="4680"/>
        <w:tab w:val="right" w:pos="9360"/>
      </w:tabs>
      <w:spacing w:after="0" w:line="240" w:lineRule="auto"/>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DBB" w:rsidRDefault="004D1DBB">
    <w:pPr>
      <w:pStyle w:val="Footer"/>
      <w:jc w:val="right"/>
    </w:pPr>
  </w:p>
  <w:p w:rsidR="00F35388" w:rsidRDefault="00F35388">
    <w:pPr>
      <w:tabs>
        <w:tab w:val="center" w:pos="4680"/>
        <w:tab w:val="right" w:pos="9360"/>
      </w:tabs>
      <w:spacing w:after="0" w:line="240" w:lineRule="auto"/>
      <w:rPr>
        <w:rFonts w:ascii="Times New Roman" w:eastAsia="Times New Roman" w:hAnsi="Times New Roman" w:cs="Times New Roman"/>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129470"/>
      <w:docPartObj>
        <w:docPartGallery w:val="Page Numbers (Bottom of Page)"/>
        <w:docPartUnique/>
      </w:docPartObj>
    </w:sdtPr>
    <w:sdtEndPr>
      <w:rPr>
        <w:noProof/>
      </w:rPr>
    </w:sdtEndPr>
    <w:sdtContent>
      <w:p w:rsidR="004D1DBB" w:rsidRDefault="004D1DBB">
        <w:pPr>
          <w:pStyle w:val="Footer"/>
          <w:jc w:val="right"/>
        </w:pPr>
        <w:r>
          <w:fldChar w:fldCharType="begin"/>
        </w:r>
        <w:r>
          <w:instrText xml:space="preserve"> PAGE   \* MERGEFORMAT </w:instrText>
        </w:r>
        <w:r>
          <w:fldChar w:fldCharType="separate"/>
        </w:r>
        <w:r w:rsidR="00C04D8F">
          <w:rPr>
            <w:noProof/>
          </w:rPr>
          <w:t>14</w:t>
        </w:r>
        <w:r>
          <w:rPr>
            <w:noProof/>
          </w:rPr>
          <w:fldChar w:fldCharType="end"/>
        </w:r>
      </w:p>
    </w:sdtContent>
  </w:sdt>
  <w:p w:rsidR="004D1DBB" w:rsidRDefault="004D1DBB">
    <w:pPr>
      <w:tabs>
        <w:tab w:val="center" w:pos="4680"/>
        <w:tab w:val="right" w:pos="9360"/>
      </w:tabs>
      <w:spacing w:after="0"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F57" w:rsidRDefault="008B2F57">
      <w:pPr>
        <w:spacing w:after="0"/>
      </w:pPr>
      <w:r>
        <w:separator/>
      </w:r>
    </w:p>
  </w:footnote>
  <w:footnote w:type="continuationSeparator" w:id="0">
    <w:p w:rsidR="008B2F57" w:rsidRDefault="008B2F5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B5E306ED"/>
    <w:multiLevelType w:val="multilevel"/>
    <w:tmpl w:val="B5E306E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BF205925"/>
    <w:multiLevelType w:val="multilevel"/>
    <w:tmpl w:val="BF20592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C8879AEF"/>
    <w:multiLevelType w:val="multilevel"/>
    <w:tmpl w:val="C8879AE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CF092B84"/>
    <w:multiLevelType w:val="multilevel"/>
    <w:tmpl w:val="CF092B84"/>
    <w:lvl w:ilvl="0">
      <w:start w:val="3"/>
      <w:numFmt w:val="bullet"/>
      <w:lvlText w:val="-"/>
      <w:lvlJc w:val="left"/>
      <w:pPr>
        <w:ind w:left="786" w:hanging="360"/>
      </w:pPr>
      <w:rPr>
        <w:rFonts w:ascii="Times New Roman" w:eastAsia="Times New Roman" w:hAnsi="Times New Roman" w:cs="Times New Roman"/>
      </w:rPr>
    </w:lvl>
    <w:lvl w:ilvl="1">
      <w:start w:val="3"/>
      <w:numFmt w:val="bullet"/>
      <w:lvlText w:val="-"/>
      <w:lvlJc w:val="left"/>
      <w:pPr>
        <w:ind w:left="1506" w:hanging="360"/>
      </w:pPr>
      <w:rPr>
        <w:rFonts w:ascii="Times New Roman" w:eastAsia="Times New Roman" w:hAnsi="Times New Roman" w:cs="Times New Roman"/>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5" w15:restartNumberingAfterBreak="0">
    <w:nsid w:val="F4B5D9F5"/>
    <w:multiLevelType w:val="multilevel"/>
    <w:tmpl w:val="F4B5D9F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248C179"/>
    <w:multiLevelType w:val="multilevel"/>
    <w:tmpl w:val="0248C17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3D62ECE"/>
    <w:multiLevelType w:val="multilevel"/>
    <w:tmpl w:val="03D62EC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0726746A"/>
    <w:multiLevelType w:val="hybridMultilevel"/>
    <w:tmpl w:val="CF8A9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57169B"/>
    <w:multiLevelType w:val="hybridMultilevel"/>
    <w:tmpl w:val="69F0A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8D2FD8"/>
    <w:multiLevelType w:val="hybridMultilevel"/>
    <w:tmpl w:val="67D249CC"/>
    <w:lvl w:ilvl="0" w:tplc="37CA9FA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932C9A"/>
    <w:multiLevelType w:val="hybridMultilevel"/>
    <w:tmpl w:val="E3CEE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661BB"/>
    <w:multiLevelType w:val="hybridMultilevel"/>
    <w:tmpl w:val="5E9E7060"/>
    <w:lvl w:ilvl="0" w:tplc="A8B6C1CE">
      <w:start w:val="1"/>
      <w:numFmt w:val="decimal"/>
      <w:lvlText w:val="%1."/>
      <w:lvlJc w:val="left"/>
      <w:pPr>
        <w:ind w:left="928" w:hanging="360"/>
      </w:pPr>
      <w:rPr>
        <w:rFonts w:ascii="Times New Roman" w:eastAsiaTheme="minorEastAsia" w:hAnsi="Times New Roman" w:cs="Times New Roman"/>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21810BFA"/>
    <w:multiLevelType w:val="hybridMultilevel"/>
    <w:tmpl w:val="57F6FD5A"/>
    <w:lvl w:ilvl="0" w:tplc="FC166F16">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5603E6"/>
    <w:multiLevelType w:val="hybridMultilevel"/>
    <w:tmpl w:val="5E88E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5B654F3"/>
    <w:multiLevelType w:val="multilevel"/>
    <w:tmpl w:val="25B654F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A8F537B"/>
    <w:multiLevelType w:val="multilevel"/>
    <w:tmpl w:val="2A8F537B"/>
    <w:lvl w:ilvl="0">
      <w:start w:val="1"/>
      <w:numFmt w:val="decimal"/>
      <w:lvlText w:val="%1)"/>
      <w:lvlJc w:val="left"/>
      <w:pPr>
        <w:ind w:left="1080" w:hanging="360"/>
      </w:pPr>
    </w:lvl>
    <w:lvl w:ilvl="1">
      <w:start w:val="1"/>
      <w:numFmt w:val="lowerLetter"/>
      <w:lvlText w:val="%2."/>
      <w:lvlJc w:val="left"/>
      <w:pPr>
        <w:ind w:left="1417" w:hanging="360"/>
      </w:pPr>
      <w:rPr>
        <w:b w:val="0"/>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5E96C39"/>
    <w:multiLevelType w:val="hybridMultilevel"/>
    <w:tmpl w:val="3FCA9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8D0D10"/>
    <w:multiLevelType w:val="hybridMultilevel"/>
    <w:tmpl w:val="629097EC"/>
    <w:lvl w:ilvl="0" w:tplc="D9CE5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306159"/>
    <w:multiLevelType w:val="hybridMultilevel"/>
    <w:tmpl w:val="D4A0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5213A"/>
    <w:multiLevelType w:val="hybridMultilevel"/>
    <w:tmpl w:val="E632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415191"/>
    <w:multiLevelType w:val="hybridMultilevel"/>
    <w:tmpl w:val="6C00B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8B03A6"/>
    <w:multiLevelType w:val="hybridMultilevel"/>
    <w:tmpl w:val="EE26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37681"/>
    <w:multiLevelType w:val="hybridMultilevel"/>
    <w:tmpl w:val="2FDEC020"/>
    <w:lvl w:ilvl="0" w:tplc="FC166F1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4DC07F"/>
    <w:multiLevelType w:val="multilevel"/>
    <w:tmpl w:val="4D4DC07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3AB1A79"/>
    <w:multiLevelType w:val="hybridMultilevel"/>
    <w:tmpl w:val="928EC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ADCABA"/>
    <w:multiLevelType w:val="multilevel"/>
    <w:tmpl w:val="59ADCA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A241D34"/>
    <w:multiLevelType w:val="multilevel"/>
    <w:tmpl w:val="5A241D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2183CF9"/>
    <w:multiLevelType w:val="multilevel"/>
    <w:tmpl w:val="72183CF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23E790D"/>
    <w:multiLevelType w:val="hybridMultilevel"/>
    <w:tmpl w:val="3BEEA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97BAF"/>
    <w:multiLevelType w:val="hybridMultilevel"/>
    <w:tmpl w:val="90D84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1B0F21"/>
    <w:multiLevelType w:val="hybridMultilevel"/>
    <w:tmpl w:val="099AD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D615E3"/>
    <w:multiLevelType w:val="hybridMultilevel"/>
    <w:tmpl w:val="D0781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2"/>
  </w:num>
  <w:num w:numId="5">
    <w:abstractNumId w:val="1"/>
  </w:num>
  <w:num w:numId="6">
    <w:abstractNumId w:val="8"/>
  </w:num>
  <w:num w:numId="7">
    <w:abstractNumId w:val="16"/>
  </w:num>
  <w:num w:numId="8">
    <w:abstractNumId w:val="29"/>
  </w:num>
  <w:num w:numId="9">
    <w:abstractNumId w:val="7"/>
  </w:num>
  <w:num w:numId="10">
    <w:abstractNumId w:val="0"/>
  </w:num>
  <w:num w:numId="11">
    <w:abstractNumId w:val="17"/>
  </w:num>
  <w:num w:numId="12">
    <w:abstractNumId w:val="28"/>
  </w:num>
  <w:num w:numId="13">
    <w:abstractNumId w:val="3"/>
  </w:num>
  <w:num w:numId="14">
    <w:abstractNumId w:val="25"/>
  </w:num>
  <w:num w:numId="15">
    <w:abstractNumId w:val="5"/>
  </w:num>
  <w:num w:numId="16">
    <w:abstractNumId w:val="30"/>
  </w:num>
  <w:num w:numId="17">
    <w:abstractNumId w:val="22"/>
  </w:num>
  <w:num w:numId="18">
    <w:abstractNumId w:val="24"/>
  </w:num>
  <w:num w:numId="19">
    <w:abstractNumId w:val="11"/>
  </w:num>
  <w:num w:numId="20">
    <w:abstractNumId w:val="21"/>
  </w:num>
  <w:num w:numId="21">
    <w:abstractNumId w:val="23"/>
  </w:num>
  <w:num w:numId="22">
    <w:abstractNumId w:val="19"/>
  </w:num>
  <w:num w:numId="23">
    <w:abstractNumId w:val="15"/>
  </w:num>
  <w:num w:numId="24">
    <w:abstractNumId w:val="13"/>
  </w:num>
  <w:num w:numId="25">
    <w:abstractNumId w:val="26"/>
  </w:num>
  <w:num w:numId="26">
    <w:abstractNumId w:val="31"/>
  </w:num>
  <w:num w:numId="27">
    <w:abstractNumId w:val="10"/>
  </w:num>
  <w:num w:numId="28">
    <w:abstractNumId w:val="32"/>
  </w:num>
  <w:num w:numId="29">
    <w:abstractNumId w:val="33"/>
  </w:num>
  <w:num w:numId="30">
    <w:abstractNumId w:val="20"/>
  </w:num>
  <w:num w:numId="31">
    <w:abstractNumId w:val="14"/>
  </w:num>
  <w:num w:numId="32">
    <w:abstractNumId w:val="9"/>
  </w:num>
  <w:num w:numId="33">
    <w:abstractNumId w:val="1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F2"/>
    <w:rsid w:val="0002181B"/>
    <w:rsid w:val="00021A60"/>
    <w:rsid w:val="000328B2"/>
    <w:rsid w:val="0004473F"/>
    <w:rsid w:val="00054FA5"/>
    <w:rsid w:val="00060E01"/>
    <w:rsid w:val="000701A4"/>
    <w:rsid w:val="00097615"/>
    <w:rsid w:val="000A1699"/>
    <w:rsid w:val="000A6811"/>
    <w:rsid w:val="000B3EEA"/>
    <w:rsid w:val="000B4C7E"/>
    <w:rsid w:val="000B735D"/>
    <w:rsid w:val="000C64D0"/>
    <w:rsid w:val="000D1209"/>
    <w:rsid w:val="000D6FC0"/>
    <w:rsid w:val="000E5A05"/>
    <w:rsid w:val="000F00ED"/>
    <w:rsid w:val="000F2D08"/>
    <w:rsid w:val="000F3101"/>
    <w:rsid w:val="000F5917"/>
    <w:rsid w:val="00100009"/>
    <w:rsid w:val="00117D91"/>
    <w:rsid w:val="0012523D"/>
    <w:rsid w:val="001276E2"/>
    <w:rsid w:val="00127FB7"/>
    <w:rsid w:val="00132AFB"/>
    <w:rsid w:val="001332FC"/>
    <w:rsid w:val="001412B6"/>
    <w:rsid w:val="00162FDA"/>
    <w:rsid w:val="00166B3A"/>
    <w:rsid w:val="00185531"/>
    <w:rsid w:val="00193CF7"/>
    <w:rsid w:val="00196293"/>
    <w:rsid w:val="001B5C6E"/>
    <w:rsid w:val="001C420A"/>
    <w:rsid w:val="001C492F"/>
    <w:rsid w:val="001D1357"/>
    <w:rsid w:val="001D31DF"/>
    <w:rsid w:val="001D57DA"/>
    <w:rsid w:val="001D7A19"/>
    <w:rsid w:val="001F67C8"/>
    <w:rsid w:val="002111FB"/>
    <w:rsid w:val="00216DE5"/>
    <w:rsid w:val="0023247F"/>
    <w:rsid w:val="00234768"/>
    <w:rsid w:val="00240C77"/>
    <w:rsid w:val="002472C1"/>
    <w:rsid w:val="002539BC"/>
    <w:rsid w:val="002566A7"/>
    <w:rsid w:val="00261B3D"/>
    <w:rsid w:val="002676FC"/>
    <w:rsid w:val="002707B7"/>
    <w:rsid w:val="002815E7"/>
    <w:rsid w:val="00283E61"/>
    <w:rsid w:val="002911DC"/>
    <w:rsid w:val="0029577C"/>
    <w:rsid w:val="00296A85"/>
    <w:rsid w:val="002A6522"/>
    <w:rsid w:val="002B0744"/>
    <w:rsid w:val="002C03F2"/>
    <w:rsid w:val="002C66E8"/>
    <w:rsid w:val="002F52C7"/>
    <w:rsid w:val="00303813"/>
    <w:rsid w:val="00321415"/>
    <w:rsid w:val="003233CA"/>
    <w:rsid w:val="00337A09"/>
    <w:rsid w:val="003614B7"/>
    <w:rsid w:val="00361621"/>
    <w:rsid w:val="003726F6"/>
    <w:rsid w:val="0037705C"/>
    <w:rsid w:val="00384AE1"/>
    <w:rsid w:val="0038794C"/>
    <w:rsid w:val="00387FC0"/>
    <w:rsid w:val="00394C21"/>
    <w:rsid w:val="003A5E01"/>
    <w:rsid w:val="003B6BBE"/>
    <w:rsid w:val="003C6F45"/>
    <w:rsid w:val="003E32F6"/>
    <w:rsid w:val="003F11EF"/>
    <w:rsid w:val="0040060B"/>
    <w:rsid w:val="00402C32"/>
    <w:rsid w:val="00413BAC"/>
    <w:rsid w:val="00422E11"/>
    <w:rsid w:val="00424EF7"/>
    <w:rsid w:val="004324F7"/>
    <w:rsid w:val="00433404"/>
    <w:rsid w:val="004462A9"/>
    <w:rsid w:val="00457061"/>
    <w:rsid w:val="00457604"/>
    <w:rsid w:val="00480822"/>
    <w:rsid w:val="0048652B"/>
    <w:rsid w:val="004A04C7"/>
    <w:rsid w:val="004B238D"/>
    <w:rsid w:val="004D1DBB"/>
    <w:rsid w:val="004D7C4E"/>
    <w:rsid w:val="004F54AF"/>
    <w:rsid w:val="005101B3"/>
    <w:rsid w:val="00523570"/>
    <w:rsid w:val="00526152"/>
    <w:rsid w:val="005278A4"/>
    <w:rsid w:val="0053349F"/>
    <w:rsid w:val="00544ACA"/>
    <w:rsid w:val="00556E4D"/>
    <w:rsid w:val="00562AC1"/>
    <w:rsid w:val="0057246C"/>
    <w:rsid w:val="00577280"/>
    <w:rsid w:val="0058039F"/>
    <w:rsid w:val="00580DB4"/>
    <w:rsid w:val="005845DB"/>
    <w:rsid w:val="005B405A"/>
    <w:rsid w:val="005C36FC"/>
    <w:rsid w:val="005D0DC3"/>
    <w:rsid w:val="005E004D"/>
    <w:rsid w:val="005F32DC"/>
    <w:rsid w:val="00600ED6"/>
    <w:rsid w:val="00626EE0"/>
    <w:rsid w:val="0063283A"/>
    <w:rsid w:val="006356C1"/>
    <w:rsid w:val="00640AFD"/>
    <w:rsid w:val="00646FD6"/>
    <w:rsid w:val="00651AB0"/>
    <w:rsid w:val="006653C7"/>
    <w:rsid w:val="006736D8"/>
    <w:rsid w:val="0069015F"/>
    <w:rsid w:val="006949DB"/>
    <w:rsid w:val="006B2B4A"/>
    <w:rsid w:val="006C6569"/>
    <w:rsid w:val="006D44E9"/>
    <w:rsid w:val="006E07F5"/>
    <w:rsid w:val="006F2351"/>
    <w:rsid w:val="006F2FB8"/>
    <w:rsid w:val="00700ECE"/>
    <w:rsid w:val="00711149"/>
    <w:rsid w:val="00720757"/>
    <w:rsid w:val="007245C3"/>
    <w:rsid w:val="00733699"/>
    <w:rsid w:val="00791013"/>
    <w:rsid w:val="007A24B5"/>
    <w:rsid w:val="007B35FF"/>
    <w:rsid w:val="007C61B8"/>
    <w:rsid w:val="007D5D64"/>
    <w:rsid w:val="00801177"/>
    <w:rsid w:val="0080462C"/>
    <w:rsid w:val="00822DC9"/>
    <w:rsid w:val="00845FCE"/>
    <w:rsid w:val="008467B3"/>
    <w:rsid w:val="0085139A"/>
    <w:rsid w:val="00864A82"/>
    <w:rsid w:val="00865D12"/>
    <w:rsid w:val="008769AD"/>
    <w:rsid w:val="00876EA2"/>
    <w:rsid w:val="0088046D"/>
    <w:rsid w:val="008A1282"/>
    <w:rsid w:val="008A4FD5"/>
    <w:rsid w:val="008A7780"/>
    <w:rsid w:val="008B2F57"/>
    <w:rsid w:val="008B7C09"/>
    <w:rsid w:val="008C03AE"/>
    <w:rsid w:val="008D16A4"/>
    <w:rsid w:val="008D2ECE"/>
    <w:rsid w:val="008F7766"/>
    <w:rsid w:val="009008D4"/>
    <w:rsid w:val="00914237"/>
    <w:rsid w:val="0092627B"/>
    <w:rsid w:val="00933A2E"/>
    <w:rsid w:val="00963AA6"/>
    <w:rsid w:val="009721BF"/>
    <w:rsid w:val="00974308"/>
    <w:rsid w:val="009805C3"/>
    <w:rsid w:val="00980613"/>
    <w:rsid w:val="00983E55"/>
    <w:rsid w:val="00984CB2"/>
    <w:rsid w:val="00990871"/>
    <w:rsid w:val="009B35FF"/>
    <w:rsid w:val="009D2998"/>
    <w:rsid w:val="009E2BAC"/>
    <w:rsid w:val="009F0828"/>
    <w:rsid w:val="00A055FC"/>
    <w:rsid w:val="00A06FB1"/>
    <w:rsid w:val="00A11C6A"/>
    <w:rsid w:val="00A142E3"/>
    <w:rsid w:val="00A46FB0"/>
    <w:rsid w:val="00A64A1C"/>
    <w:rsid w:val="00A650F4"/>
    <w:rsid w:val="00A662EA"/>
    <w:rsid w:val="00A67A9C"/>
    <w:rsid w:val="00A724A6"/>
    <w:rsid w:val="00AA331B"/>
    <w:rsid w:val="00AB1F5B"/>
    <w:rsid w:val="00AB346E"/>
    <w:rsid w:val="00AB530D"/>
    <w:rsid w:val="00AB628C"/>
    <w:rsid w:val="00AB777A"/>
    <w:rsid w:val="00AC47C8"/>
    <w:rsid w:val="00AC4FE3"/>
    <w:rsid w:val="00AE518A"/>
    <w:rsid w:val="00AE6E2C"/>
    <w:rsid w:val="00B16329"/>
    <w:rsid w:val="00B16483"/>
    <w:rsid w:val="00B1774D"/>
    <w:rsid w:val="00B202FB"/>
    <w:rsid w:val="00B26F38"/>
    <w:rsid w:val="00B451B6"/>
    <w:rsid w:val="00B52BBB"/>
    <w:rsid w:val="00B5300F"/>
    <w:rsid w:val="00B55C43"/>
    <w:rsid w:val="00B65771"/>
    <w:rsid w:val="00B70777"/>
    <w:rsid w:val="00B75C63"/>
    <w:rsid w:val="00BA6B6C"/>
    <w:rsid w:val="00BB0DD6"/>
    <w:rsid w:val="00BD55CC"/>
    <w:rsid w:val="00C04098"/>
    <w:rsid w:val="00C0476F"/>
    <w:rsid w:val="00C04D8F"/>
    <w:rsid w:val="00C1369C"/>
    <w:rsid w:val="00C323DC"/>
    <w:rsid w:val="00C32AB6"/>
    <w:rsid w:val="00C545AE"/>
    <w:rsid w:val="00C552D5"/>
    <w:rsid w:val="00C75964"/>
    <w:rsid w:val="00C76C99"/>
    <w:rsid w:val="00C946F6"/>
    <w:rsid w:val="00CA4D6D"/>
    <w:rsid w:val="00CB3703"/>
    <w:rsid w:val="00CC22D0"/>
    <w:rsid w:val="00CD5543"/>
    <w:rsid w:val="00CD6451"/>
    <w:rsid w:val="00CE2657"/>
    <w:rsid w:val="00CE63D0"/>
    <w:rsid w:val="00D001DD"/>
    <w:rsid w:val="00D03938"/>
    <w:rsid w:val="00D111EF"/>
    <w:rsid w:val="00D24B58"/>
    <w:rsid w:val="00D27892"/>
    <w:rsid w:val="00D33034"/>
    <w:rsid w:val="00D40C1B"/>
    <w:rsid w:val="00D86942"/>
    <w:rsid w:val="00D94F49"/>
    <w:rsid w:val="00DA50B4"/>
    <w:rsid w:val="00DC0160"/>
    <w:rsid w:val="00DC58B6"/>
    <w:rsid w:val="00DC59A3"/>
    <w:rsid w:val="00DC7789"/>
    <w:rsid w:val="00DD42EA"/>
    <w:rsid w:val="00DD7BC4"/>
    <w:rsid w:val="00DE2133"/>
    <w:rsid w:val="00DE4108"/>
    <w:rsid w:val="00DF41F1"/>
    <w:rsid w:val="00E130A2"/>
    <w:rsid w:val="00E16100"/>
    <w:rsid w:val="00E20225"/>
    <w:rsid w:val="00E22528"/>
    <w:rsid w:val="00E25BD5"/>
    <w:rsid w:val="00E42065"/>
    <w:rsid w:val="00E43183"/>
    <w:rsid w:val="00E4469D"/>
    <w:rsid w:val="00E665DE"/>
    <w:rsid w:val="00E70D43"/>
    <w:rsid w:val="00E83A0B"/>
    <w:rsid w:val="00E92B20"/>
    <w:rsid w:val="00ED7086"/>
    <w:rsid w:val="00EF1278"/>
    <w:rsid w:val="00EF4654"/>
    <w:rsid w:val="00F3169D"/>
    <w:rsid w:val="00F35388"/>
    <w:rsid w:val="00F400D5"/>
    <w:rsid w:val="00F40E3B"/>
    <w:rsid w:val="00F41C62"/>
    <w:rsid w:val="00F43972"/>
    <w:rsid w:val="00F605DF"/>
    <w:rsid w:val="00F65EDC"/>
    <w:rsid w:val="00F830E8"/>
    <w:rsid w:val="00FE145D"/>
    <w:rsid w:val="00FF152F"/>
    <w:rsid w:val="00FF38FC"/>
    <w:rsid w:val="03473282"/>
    <w:rsid w:val="1199286D"/>
    <w:rsid w:val="14C804A6"/>
    <w:rsid w:val="163A09A1"/>
    <w:rsid w:val="21E57DAA"/>
    <w:rsid w:val="23B679E6"/>
    <w:rsid w:val="2CFC0098"/>
    <w:rsid w:val="39B27349"/>
    <w:rsid w:val="430A3F47"/>
    <w:rsid w:val="5E691C52"/>
    <w:rsid w:val="61910730"/>
    <w:rsid w:val="6F2A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EC841E-E445-47A1-8E41-9B833254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uiPriority="99" w:qFormat="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4"/>
    </w:rPr>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qFormat/>
    <w:pPr>
      <w:keepNext/>
      <w:keepLines/>
      <w:spacing w:before="40" w:after="0"/>
      <w:outlineLvl w:val="1"/>
    </w:pPr>
    <w:rPr>
      <w:rFonts w:ascii="Calibri" w:eastAsia="Calibri" w:hAnsi="Calibri" w:cs="Calibri"/>
      <w:color w:val="2E75B5"/>
      <w:sz w:val="26"/>
      <w:szCs w:val="2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table" w:customStyle="1" w:styleId="Style14">
    <w:name w:val="_Style 14"/>
    <w:basedOn w:val="TableNormal1"/>
    <w:qFormat/>
    <w:tblPr>
      <w:tblCellMar>
        <w:left w:w="108" w:type="dxa"/>
        <w:right w:w="108" w:type="dxa"/>
      </w:tblCellMar>
    </w:tblPr>
  </w:style>
  <w:style w:type="table" w:customStyle="1" w:styleId="Style15">
    <w:name w:val="_Style 15"/>
    <w:basedOn w:val="TableNormal1"/>
    <w:qFormat/>
    <w:tblPr>
      <w:tblCellMar>
        <w:left w:w="108" w:type="dxa"/>
        <w:right w:w="108" w:type="dxa"/>
      </w:tblCellMar>
    </w:tblPr>
  </w:style>
  <w:style w:type="table" w:customStyle="1" w:styleId="Style16">
    <w:name w:val="_Style 16"/>
    <w:basedOn w:val="TableNormal1"/>
    <w:qFormat/>
    <w:tblPr>
      <w:tblCellMar>
        <w:left w:w="108" w:type="dxa"/>
        <w:right w:w="108"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character" w:customStyle="1" w:styleId="FooterChar">
    <w:name w:val="Footer Char"/>
    <w:basedOn w:val="DefaultParagraphFont"/>
    <w:link w:val="Footer"/>
    <w:uiPriority w:val="99"/>
    <w:rsid w:val="005E004D"/>
    <w:rPr>
      <w:sz w:val="18"/>
      <w:szCs w:val="18"/>
    </w:rPr>
  </w:style>
  <w:style w:type="paragraph" w:styleId="Caption">
    <w:name w:val="caption"/>
    <w:basedOn w:val="Normal"/>
    <w:next w:val="Normal"/>
    <w:unhideWhenUsed/>
    <w:qFormat/>
    <w:rsid w:val="00C552D5"/>
    <w:pPr>
      <w:spacing w:after="200" w:line="240" w:lineRule="auto"/>
    </w:pPr>
    <w:rPr>
      <w:i/>
      <w:iCs/>
      <w:color w:val="1F497D" w:themeColor="text2"/>
      <w:sz w:val="18"/>
      <w:szCs w:val="18"/>
    </w:rPr>
  </w:style>
  <w:style w:type="paragraph" w:styleId="TableofFigures">
    <w:name w:val="table of figures"/>
    <w:basedOn w:val="Normal"/>
    <w:next w:val="Normal"/>
    <w:uiPriority w:val="99"/>
    <w:rsid w:val="003726F6"/>
    <w:pPr>
      <w:spacing w:after="0"/>
    </w:pPr>
  </w:style>
  <w:style w:type="paragraph" w:styleId="ListParagraph">
    <w:name w:val="List Paragraph"/>
    <w:basedOn w:val="Normal"/>
    <w:uiPriority w:val="99"/>
    <w:rsid w:val="003E32F6"/>
    <w:pPr>
      <w:ind w:left="720"/>
      <w:contextualSpacing/>
    </w:pPr>
  </w:style>
  <w:style w:type="paragraph" w:styleId="NormalWeb">
    <w:name w:val="Normal (Web)"/>
    <w:basedOn w:val="Normal"/>
    <w:uiPriority w:val="99"/>
    <w:unhideWhenUsed/>
    <w:rsid w:val="00CA4D6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rsid w:val="00B16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5388"/>
    <w:pPr>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rsid w:val="00F3538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3975">
      <w:bodyDiv w:val="1"/>
      <w:marLeft w:val="0"/>
      <w:marRight w:val="0"/>
      <w:marTop w:val="0"/>
      <w:marBottom w:val="0"/>
      <w:divBdr>
        <w:top w:val="none" w:sz="0" w:space="0" w:color="auto"/>
        <w:left w:val="none" w:sz="0" w:space="0" w:color="auto"/>
        <w:bottom w:val="none" w:sz="0" w:space="0" w:color="auto"/>
        <w:right w:val="none" w:sz="0" w:space="0" w:color="auto"/>
      </w:divBdr>
    </w:div>
    <w:div w:id="1547371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s://visualgo.net/en"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yperlink" Target="https://opendsa-server.cs.v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FA881B-C448-4C44-8AD2-3EDA1AF8D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3805</TotalTime>
  <Pages>1</Pages>
  <Words>5170</Words>
  <Characters>29469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dc:creator>
  <cp:lastModifiedBy>Admin</cp:lastModifiedBy>
  <cp:revision>159</cp:revision>
  <cp:lastPrinted>2022-03-13T15:29:00Z</cp:lastPrinted>
  <dcterms:created xsi:type="dcterms:W3CDTF">2021-12-24T08:30:00Z</dcterms:created>
  <dcterms:modified xsi:type="dcterms:W3CDTF">2022-03-13T15:34:00Z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DAD04BEEEC2145ED96EFB0ABBA96D0EB</vt:lpwstr>
  </property>
</Properties>
</file>