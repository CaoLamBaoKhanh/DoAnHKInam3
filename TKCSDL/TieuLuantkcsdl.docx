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3F2" w:rsidRDefault="002C03F2">
      <w:pPr>
        <w:spacing w:after="0" w:line="312" w:lineRule="auto"/>
        <w:jc w:val="center"/>
        <w:rPr>
          <w:rFonts w:ascii="Times New Roman" w:hAnsi="Times New Roman" w:cs="Times New Roman"/>
          <w:b/>
          <w:sz w:val="26"/>
          <w:szCs w:val="26"/>
        </w:rPr>
      </w:pPr>
      <w:bookmarkStart w:id="0" w:name="_GoBack"/>
      <w:bookmarkEnd w:id="0"/>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BỘ GIÁO DỤC VÀ ĐÀO TẠO</w:t>
      </w: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TRƯỜNG ĐẠI HỌC GIAO THÔNG VẬN TẢI</w:t>
      </w: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PHÂN HIỆU TẠI THÀNH PHỐ HỒ CHÍ MINH</w:t>
      </w:r>
    </w:p>
    <w:p w:rsidR="002C03F2" w:rsidRDefault="002C03F2">
      <w:pPr>
        <w:spacing w:after="0" w:line="312" w:lineRule="auto"/>
        <w:jc w:val="center"/>
        <w:rPr>
          <w:rFonts w:ascii="Times New Roman" w:hAnsi="Times New Roman" w:cs="Times New Roman"/>
          <w:b/>
          <w:sz w:val="26"/>
          <w:szCs w:val="26"/>
        </w:rPr>
      </w:pP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extent cx="971550" cy="971550"/>
            <wp:effectExtent l="0" t="0" r="0" b="0"/>
            <wp:docPr id="9" name="image6.png" descr="Description: 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9" name="image6.png" descr="Description: http://ined.utc.edu.vn/sites/ined.utc.edu.vn/files/styles/medium/public/logo.png?itok=JEfoqp8q"/>
                    <pic:cNvPicPr preferRelativeResize="0"/>
                  </pic:nvPicPr>
                  <pic:blipFill>
                    <a:blip r:embed="rId9"/>
                    <a:srcRect/>
                    <a:stretch>
                      <a:fillRect/>
                    </a:stretch>
                  </pic:blipFill>
                  <pic:spPr>
                    <a:xfrm>
                      <a:off x="0" y="0"/>
                      <a:ext cx="971550" cy="971550"/>
                    </a:xfrm>
                    <a:prstGeom prst="rect">
                      <a:avLst/>
                    </a:prstGeom>
                  </pic:spPr>
                </pic:pic>
              </a:graphicData>
            </a:graphic>
          </wp:inline>
        </w:drawing>
      </w:r>
    </w:p>
    <w:p w:rsidR="002C03F2" w:rsidRDefault="002C03F2">
      <w:pPr>
        <w:spacing w:after="0" w:line="312" w:lineRule="auto"/>
        <w:jc w:val="center"/>
        <w:rPr>
          <w:rFonts w:ascii="Times New Roman" w:hAnsi="Times New Roman" w:cs="Times New Roman"/>
          <w:b/>
          <w:sz w:val="26"/>
          <w:szCs w:val="26"/>
        </w:rPr>
      </w:pP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BÁO CÁO ĐỒ ÁN</w:t>
      </w: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ĐỀ TÀI:</w:t>
      </w:r>
    </w:p>
    <w:p w:rsidR="002C03F2" w:rsidRDefault="004324F7" w:rsidP="009B35FF">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QUẢ</w:t>
      </w:r>
      <w:r w:rsidR="009B35FF">
        <w:rPr>
          <w:rFonts w:ascii="Times New Roman" w:hAnsi="Times New Roman" w:cs="Times New Roman"/>
          <w:b/>
          <w:sz w:val="26"/>
          <w:szCs w:val="26"/>
        </w:rPr>
        <w:t xml:space="preserve">N LÝ </w:t>
      </w:r>
      <w:r w:rsidR="001C492F">
        <w:rPr>
          <w:rFonts w:ascii="Times New Roman" w:hAnsi="Times New Roman" w:cs="Times New Roman"/>
          <w:b/>
          <w:sz w:val="26"/>
          <w:szCs w:val="26"/>
        </w:rPr>
        <w:t>CỬA HÀNG YAME</w:t>
      </w:r>
    </w:p>
    <w:p w:rsidR="002C03F2" w:rsidRDefault="004324F7">
      <w:pPr>
        <w:spacing w:after="0" w:line="312" w:lineRule="auto"/>
        <w:rPr>
          <w:rFonts w:ascii="Times New Roman" w:hAnsi="Times New Roman" w:cs="Times New Roman"/>
          <w:b/>
          <w:sz w:val="26"/>
          <w:szCs w:val="26"/>
        </w:rPr>
      </w:pPr>
      <w:r>
        <w:rPr>
          <w:rFonts w:ascii="Times New Roman" w:hAnsi="Times New Roman" w:cs="Times New Roman"/>
          <w:b/>
          <w:sz w:val="26"/>
          <w:szCs w:val="26"/>
        </w:rPr>
        <w:tab/>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b/>
          <w:sz w:val="26"/>
          <w:szCs w:val="26"/>
        </w:rPr>
        <w:tab/>
      </w:r>
    </w:p>
    <w:p w:rsidR="002C03F2" w:rsidRDefault="004324F7">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Giảng viên hướng dẫn: Phạm Thị Miên</w:t>
      </w:r>
    </w:p>
    <w:p w:rsidR="002C03F2" w:rsidRDefault="004324F7">
      <w:pPr>
        <w:spacing w:after="200" w:line="312" w:lineRule="auto"/>
        <w:rPr>
          <w:rFonts w:ascii="Times New Roman" w:hAnsi="Times New Roman" w:cs="Times New Roman"/>
          <w:sz w:val="26"/>
          <w:szCs w:val="26"/>
        </w:rPr>
      </w:pPr>
      <w:r>
        <w:rPr>
          <w:rFonts w:ascii="Times New Roman" w:hAnsi="Times New Roman" w:cs="Times New Roman"/>
          <w:sz w:val="26"/>
          <w:szCs w:val="26"/>
        </w:rPr>
        <w:tab/>
        <w:t>Sinh viên thực hiện:</w:t>
      </w:r>
    </w:p>
    <w:p w:rsidR="002C03F2" w:rsidRDefault="004324F7">
      <w:pPr>
        <w:spacing w:after="200" w:line="312" w:lineRule="auto"/>
        <w:rPr>
          <w:rFonts w:ascii="Times New Roman" w:hAnsi="Times New Roman" w:cs="Times New Roman"/>
          <w:sz w:val="26"/>
          <w:szCs w:val="26"/>
        </w:rPr>
      </w:pPr>
      <w:r>
        <w:rPr>
          <w:rFonts w:ascii="Times New Roman" w:hAnsi="Times New Roman" w:cs="Times New Roman"/>
          <w:sz w:val="26"/>
          <w:szCs w:val="26"/>
        </w:rPr>
        <w:tab/>
        <w:t>Hoàng Minh Tài</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6051071102</w:t>
      </w:r>
    </w:p>
    <w:p w:rsidR="002C03F2" w:rsidRDefault="004324F7">
      <w:pPr>
        <w:spacing w:after="200" w:line="312" w:lineRule="auto"/>
        <w:rPr>
          <w:rFonts w:ascii="Times New Roman" w:hAnsi="Times New Roman" w:cs="Times New Roman"/>
          <w:sz w:val="26"/>
          <w:szCs w:val="26"/>
        </w:rPr>
      </w:pPr>
      <w:r>
        <w:rPr>
          <w:rFonts w:ascii="Times New Roman" w:hAnsi="Times New Roman" w:cs="Times New Roman"/>
          <w:sz w:val="26"/>
          <w:szCs w:val="26"/>
        </w:rPr>
        <w:tab/>
        <w:t>Nguyễn Hoàng Hiệp</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6051071147</w:t>
      </w:r>
    </w:p>
    <w:p w:rsidR="002C03F2" w:rsidRDefault="004324F7">
      <w:pPr>
        <w:spacing w:after="200" w:line="312" w:lineRule="auto"/>
        <w:rPr>
          <w:rFonts w:ascii="Times New Roman" w:hAnsi="Times New Roman" w:cs="Times New Roman"/>
          <w:sz w:val="26"/>
          <w:szCs w:val="26"/>
        </w:rPr>
      </w:pPr>
      <w:r>
        <w:rPr>
          <w:rFonts w:ascii="Times New Roman" w:hAnsi="Times New Roman" w:cs="Times New Roman"/>
          <w:sz w:val="26"/>
          <w:szCs w:val="26"/>
        </w:rPr>
        <w:tab/>
        <w:t>Cao Lâm Bảo Khanh</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6051071056</w:t>
      </w:r>
    </w:p>
    <w:p w:rsidR="002C03F2" w:rsidRDefault="004324F7">
      <w:pPr>
        <w:spacing w:after="200" w:line="312" w:lineRule="auto"/>
        <w:rPr>
          <w:rFonts w:ascii="Times New Roman" w:hAnsi="Times New Roman" w:cs="Times New Roman"/>
          <w:sz w:val="26"/>
          <w:szCs w:val="26"/>
        </w:rPr>
      </w:pPr>
      <w:r>
        <w:rPr>
          <w:rFonts w:ascii="Times New Roman" w:hAnsi="Times New Roman" w:cs="Times New Roman"/>
          <w:sz w:val="26"/>
          <w:szCs w:val="26"/>
        </w:rPr>
        <w:tab/>
        <w:t>Nguyễn Hữu Đại</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6051071023</w:t>
      </w:r>
    </w:p>
    <w:p w:rsidR="002C03F2" w:rsidRDefault="004324F7">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Nguyễn Thanh Dương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6051071022</w:t>
      </w:r>
    </w:p>
    <w:p w:rsidR="002C03F2" w:rsidRDefault="004324F7">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 xml:space="preserve">Lớp: CQ.60.CNTT </w:t>
      </w:r>
    </w:p>
    <w:p w:rsidR="002C03F2" w:rsidRDefault="002C03F2">
      <w:pPr>
        <w:spacing w:after="200" w:line="312" w:lineRule="auto"/>
        <w:ind w:firstLine="720"/>
        <w:rPr>
          <w:rFonts w:ascii="Times New Roman" w:hAnsi="Times New Roman" w:cs="Times New Roman"/>
          <w:sz w:val="26"/>
          <w:szCs w:val="26"/>
        </w:rPr>
      </w:pPr>
    </w:p>
    <w:p w:rsidR="002C03F2" w:rsidRDefault="002C03F2">
      <w:pPr>
        <w:spacing w:after="200" w:line="312" w:lineRule="auto"/>
        <w:ind w:firstLine="720"/>
        <w:rPr>
          <w:rFonts w:ascii="Times New Roman" w:hAnsi="Times New Roman" w:cs="Times New Roman"/>
          <w:sz w:val="26"/>
          <w:szCs w:val="26"/>
        </w:rPr>
      </w:pPr>
    </w:p>
    <w:p w:rsidR="002C03F2" w:rsidRDefault="002C03F2">
      <w:pPr>
        <w:spacing w:after="200" w:line="312" w:lineRule="auto"/>
        <w:rPr>
          <w:rFonts w:ascii="Times New Roman" w:hAnsi="Times New Roman" w:cs="Times New Roman"/>
          <w:sz w:val="26"/>
          <w:szCs w:val="26"/>
        </w:rPr>
      </w:pPr>
    </w:p>
    <w:p w:rsidR="00980613" w:rsidRDefault="00980613">
      <w:pPr>
        <w:spacing w:after="200" w:line="312" w:lineRule="auto"/>
        <w:jc w:val="center"/>
        <w:rPr>
          <w:rFonts w:ascii="Times New Roman" w:hAnsi="Times New Roman" w:cs="Times New Roman"/>
          <w:sz w:val="26"/>
          <w:szCs w:val="26"/>
        </w:rPr>
      </w:pPr>
    </w:p>
    <w:p w:rsidR="002C03F2" w:rsidRDefault="00DE2133">
      <w:pPr>
        <w:spacing w:after="200" w:line="312" w:lineRule="auto"/>
        <w:jc w:val="center"/>
        <w:rPr>
          <w:rFonts w:ascii="Times New Roman" w:hAnsi="Times New Roman" w:cs="Times New Roman"/>
          <w:sz w:val="26"/>
          <w:szCs w:val="26"/>
        </w:rPr>
      </w:pPr>
      <w:r>
        <w:rPr>
          <w:rFonts w:ascii="Times New Roman" w:hAnsi="Times New Roman" w:cs="Times New Roman"/>
          <w:sz w:val="26"/>
          <w:szCs w:val="26"/>
        </w:rPr>
        <w:t>TP</w:t>
      </w:r>
      <w:r w:rsidR="004324F7">
        <w:rPr>
          <w:rFonts w:ascii="Times New Roman" w:hAnsi="Times New Roman" w:cs="Times New Roman"/>
          <w:sz w:val="26"/>
          <w:szCs w:val="26"/>
        </w:rPr>
        <w:t xml:space="preserve"> Hồ</w:t>
      </w:r>
      <w:r w:rsidR="007802E0">
        <w:rPr>
          <w:rFonts w:ascii="Times New Roman" w:hAnsi="Times New Roman" w:cs="Times New Roman"/>
          <w:sz w:val="26"/>
          <w:szCs w:val="26"/>
        </w:rPr>
        <w:t xml:space="preserve"> Chí Minh, năm 2021</w:t>
      </w:r>
    </w:p>
    <w:p w:rsidR="002C03F2" w:rsidRDefault="002C03F2">
      <w:pPr>
        <w:spacing w:after="200" w:line="312" w:lineRule="auto"/>
        <w:jc w:val="center"/>
        <w:rPr>
          <w:rFonts w:ascii="Times New Roman" w:hAnsi="Times New Roman" w:cs="Times New Roman"/>
          <w:sz w:val="26"/>
          <w:szCs w:val="26"/>
        </w:rPr>
      </w:pPr>
    </w:p>
    <w:p w:rsidR="00A055FC" w:rsidRDefault="00A055FC" w:rsidP="00AC47C8">
      <w:pPr>
        <w:spacing w:after="0" w:line="312" w:lineRule="auto"/>
        <w:jc w:val="center"/>
        <w:rPr>
          <w:rFonts w:ascii="Times New Roman" w:hAnsi="Times New Roman" w:cs="Times New Roman"/>
          <w:b/>
          <w:sz w:val="26"/>
          <w:szCs w:val="26"/>
        </w:rPr>
      </w:pPr>
    </w:p>
    <w:p w:rsidR="00AC47C8" w:rsidRPr="00AC47C8" w:rsidRDefault="00AC47C8" w:rsidP="00AC47C8">
      <w:pPr>
        <w:spacing w:after="0" w:line="312" w:lineRule="auto"/>
        <w:jc w:val="center"/>
        <w:rPr>
          <w:rFonts w:ascii="Times New Roman" w:hAnsi="Times New Roman" w:cs="Times New Roman"/>
          <w:b/>
          <w:sz w:val="26"/>
          <w:szCs w:val="26"/>
        </w:rPr>
      </w:pPr>
      <w:r w:rsidRPr="00AC47C8">
        <w:rPr>
          <w:rFonts w:ascii="Times New Roman" w:hAnsi="Times New Roman" w:cs="Times New Roman"/>
          <w:b/>
          <w:sz w:val="26"/>
          <w:szCs w:val="26"/>
        </w:rPr>
        <w:t>BỘ GIÁO DỤC VÀ ĐÀO TẠO</w:t>
      </w:r>
    </w:p>
    <w:p w:rsidR="00AC47C8" w:rsidRPr="00AC47C8" w:rsidRDefault="00AC47C8" w:rsidP="00AC47C8">
      <w:pPr>
        <w:spacing w:after="0" w:line="312" w:lineRule="auto"/>
        <w:jc w:val="center"/>
        <w:rPr>
          <w:rFonts w:ascii="Times New Roman" w:hAnsi="Times New Roman" w:cs="Times New Roman"/>
          <w:b/>
          <w:sz w:val="26"/>
          <w:szCs w:val="26"/>
        </w:rPr>
      </w:pPr>
      <w:r w:rsidRPr="00AC47C8">
        <w:rPr>
          <w:rFonts w:ascii="Times New Roman" w:hAnsi="Times New Roman" w:cs="Times New Roman"/>
          <w:b/>
          <w:sz w:val="26"/>
          <w:szCs w:val="26"/>
        </w:rPr>
        <w:t>TRƯỜNG ĐẠI HỌC GIAO THÔNG VẬN TẢI</w:t>
      </w:r>
    </w:p>
    <w:p w:rsidR="00AC47C8" w:rsidRDefault="00AC47C8" w:rsidP="00AC47C8">
      <w:pPr>
        <w:spacing w:after="0" w:line="312" w:lineRule="auto"/>
        <w:jc w:val="center"/>
        <w:rPr>
          <w:rFonts w:ascii="Times New Roman" w:hAnsi="Times New Roman" w:cs="Times New Roman"/>
          <w:b/>
          <w:sz w:val="26"/>
          <w:szCs w:val="26"/>
        </w:rPr>
      </w:pPr>
      <w:r w:rsidRPr="00AC47C8">
        <w:rPr>
          <w:rFonts w:ascii="Times New Roman" w:hAnsi="Times New Roman" w:cs="Times New Roman"/>
          <w:b/>
          <w:sz w:val="26"/>
          <w:szCs w:val="26"/>
        </w:rPr>
        <w:t>PHÂN HIỆU TẠI THÀNH PHỐ HỒ CHÍ MINH</w:t>
      </w:r>
    </w:p>
    <w:p w:rsidR="00CC22D0" w:rsidRPr="00AC47C8" w:rsidRDefault="00CC22D0" w:rsidP="00AC47C8">
      <w:pPr>
        <w:spacing w:after="0" w:line="312" w:lineRule="auto"/>
        <w:jc w:val="center"/>
        <w:rPr>
          <w:rFonts w:ascii="Times New Roman" w:hAnsi="Times New Roman" w:cs="Times New Roman"/>
          <w:b/>
          <w:sz w:val="26"/>
          <w:szCs w:val="26"/>
        </w:rPr>
      </w:pPr>
    </w:p>
    <w:p w:rsidR="00193CF7" w:rsidRDefault="00CC22D0" w:rsidP="00CC22D0">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028700" cy="102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ải xuống.png"/>
                    <pic:cNvPicPr/>
                  </pic:nvPicPr>
                  <pic:blipFill>
                    <a:blip r:embed="rId10">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p w:rsidR="00193CF7" w:rsidRDefault="00193CF7" w:rsidP="00CC22D0">
      <w:pPr>
        <w:spacing w:after="0" w:line="240" w:lineRule="auto"/>
        <w:jc w:val="center"/>
        <w:rPr>
          <w:rFonts w:ascii="Times New Roman" w:hAnsi="Times New Roman" w:cs="Times New Roman"/>
          <w:sz w:val="26"/>
          <w:szCs w:val="26"/>
        </w:rPr>
      </w:pPr>
    </w:p>
    <w:p w:rsidR="00193CF7" w:rsidRPr="00193CF7" w:rsidRDefault="00193CF7" w:rsidP="00193CF7">
      <w:pPr>
        <w:spacing w:line="240" w:lineRule="auto"/>
        <w:jc w:val="center"/>
        <w:rPr>
          <w:rFonts w:ascii="Times New Roman" w:hAnsi="Times New Roman" w:cs="Times New Roman"/>
          <w:b/>
          <w:sz w:val="26"/>
          <w:szCs w:val="26"/>
        </w:rPr>
      </w:pPr>
      <w:r w:rsidRPr="00193CF7">
        <w:rPr>
          <w:rFonts w:ascii="Times New Roman" w:hAnsi="Times New Roman" w:cs="Times New Roman"/>
          <w:b/>
          <w:sz w:val="26"/>
          <w:szCs w:val="26"/>
        </w:rPr>
        <w:t>BÁO CÁO ĐỒ ÁN</w:t>
      </w:r>
    </w:p>
    <w:p w:rsidR="00193CF7" w:rsidRPr="00193CF7" w:rsidRDefault="00193CF7" w:rsidP="00193CF7">
      <w:pPr>
        <w:spacing w:line="240" w:lineRule="auto"/>
        <w:jc w:val="center"/>
        <w:rPr>
          <w:rFonts w:ascii="Times New Roman" w:hAnsi="Times New Roman" w:cs="Times New Roman"/>
          <w:b/>
          <w:sz w:val="26"/>
          <w:szCs w:val="26"/>
        </w:rPr>
      </w:pPr>
      <w:r w:rsidRPr="00193CF7">
        <w:rPr>
          <w:rFonts w:ascii="Times New Roman" w:hAnsi="Times New Roman" w:cs="Times New Roman"/>
          <w:b/>
          <w:sz w:val="26"/>
          <w:szCs w:val="26"/>
        </w:rPr>
        <w:t>ĐỀ TÀI:</w:t>
      </w:r>
    </w:p>
    <w:p w:rsidR="008A1282" w:rsidRDefault="00193CF7" w:rsidP="00193CF7">
      <w:pPr>
        <w:spacing w:line="240" w:lineRule="auto"/>
        <w:jc w:val="center"/>
        <w:rPr>
          <w:rFonts w:ascii="Times New Roman" w:hAnsi="Times New Roman" w:cs="Times New Roman"/>
          <w:b/>
          <w:sz w:val="26"/>
          <w:szCs w:val="26"/>
        </w:rPr>
      </w:pPr>
      <w:r w:rsidRPr="00193CF7">
        <w:rPr>
          <w:rFonts w:ascii="Times New Roman" w:hAnsi="Times New Roman" w:cs="Times New Roman"/>
          <w:b/>
          <w:sz w:val="26"/>
          <w:szCs w:val="26"/>
        </w:rPr>
        <w:t xml:space="preserve">QUẢN LÝ </w:t>
      </w:r>
      <w:r w:rsidR="009008D4">
        <w:rPr>
          <w:rFonts w:ascii="Times New Roman" w:hAnsi="Times New Roman" w:cs="Times New Roman"/>
          <w:b/>
          <w:sz w:val="26"/>
          <w:szCs w:val="26"/>
        </w:rPr>
        <w:t>CỬA HÀNG YAME</w:t>
      </w:r>
    </w:p>
    <w:p w:rsidR="008A1282" w:rsidRDefault="008A1282" w:rsidP="008A1282">
      <w:pPr>
        <w:spacing w:line="240" w:lineRule="auto"/>
        <w:rPr>
          <w:rFonts w:ascii="Times New Roman" w:hAnsi="Times New Roman" w:cs="Times New Roman"/>
          <w:b/>
          <w:sz w:val="26"/>
          <w:szCs w:val="26"/>
        </w:rPr>
      </w:pPr>
    </w:p>
    <w:p w:rsidR="008A1282" w:rsidRDefault="008A1282" w:rsidP="008A1282">
      <w:pPr>
        <w:spacing w:line="240" w:lineRule="auto"/>
        <w:rPr>
          <w:rFonts w:ascii="Times New Roman" w:hAnsi="Times New Roman" w:cs="Times New Roman"/>
          <w:b/>
          <w:sz w:val="26"/>
          <w:szCs w:val="26"/>
        </w:rPr>
      </w:pPr>
    </w:p>
    <w:p w:rsidR="008A1282" w:rsidRDefault="008A1282" w:rsidP="00646FD6">
      <w:pPr>
        <w:spacing w:after="240" w:line="240" w:lineRule="auto"/>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Giảng viên hướng dẫn: Phạm Thị Miên</w:t>
      </w:r>
    </w:p>
    <w:p w:rsidR="008A1282" w:rsidRDefault="008A1282"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t>Sinh viên thực hiện:</w:t>
      </w:r>
    </w:p>
    <w:p w:rsidR="008A1282" w:rsidRDefault="008A1282"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r>
      <w:r w:rsidR="002676FC">
        <w:rPr>
          <w:rFonts w:ascii="Times New Roman" w:hAnsi="Times New Roman" w:cs="Times New Roman"/>
          <w:sz w:val="26"/>
          <w:szCs w:val="26"/>
        </w:rPr>
        <w:t>Hoàng Minh Tài</w:t>
      </w:r>
      <w:r w:rsidR="002676FC">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w:t>
      </w:r>
      <w:r w:rsidR="002676FC">
        <w:rPr>
          <w:rFonts w:ascii="Times New Roman" w:hAnsi="Times New Roman" w:cs="Times New Roman"/>
          <w:sz w:val="26"/>
          <w:szCs w:val="26"/>
        </w:rPr>
        <w:t xml:space="preserve"> 6051071102</w:t>
      </w:r>
    </w:p>
    <w:p w:rsidR="008A1282" w:rsidRDefault="008A1282"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t>Nguyễn H</w:t>
      </w:r>
      <w:r w:rsidR="002676FC">
        <w:rPr>
          <w:rFonts w:ascii="Times New Roman" w:hAnsi="Times New Roman" w:cs="Times New Roman"/>
          <w:sz w:val="26"/>
          <w:szCs w:val="26"/>
        </w:rPr>
        <w:t>oàng Hiệp</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w:t>
      </w:r>
      <w:r w:rsidR="002676FC">
        <w:rPr>
          <w:rFonts w:ascii="Times New Roman" w:hAnsi="Times New Roman" w:cs="Times New Roman"/>
          <w:sz w:val="26"/>
          <w:szCs w:val="26"/>
        </w:rPr>
        <w:t>1071147</w:t>
      </w:r>
    </w:p>
    <w:p w:rsidR="00C04098" w:rsidRDefault="008A1282"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r>
      <w:r w:rsidR="002676FC">
        <w:rPr>
          <w:rFonts w:ascii="Times New Roman" w:hAnsi="Times New Roman" w:cs="Times New Roman"/>
          <w:sz w:val="26"/>
          <w:szCs w:val="26"/>
        </w:rPr>
        <w:t>Cao Lâm Bảo Khanh</w:t>
      </w:r>
      <w:r w:rsidR="002676FC">
        <w:rPr>
          <w:rFonts w:ascii="Times New Roman" w:hAnsi="Times New Roman" w:cs="Times New Roman"/>
          <w:sz w:val="26"/>
          <w:szCs w:val="26"/>
        </w:rPr>
        <w:tab/>
      </w:r>
      <w:r w:rsidR="002676FC">
        <w:rPr>
          <w:rFonts w:ascii="Times New Roman" w:hAnsi="Times New Roman" w:cs="Times New Roman"/>
          <w:sz w:val="26"/>
          <w:szCs w:val="26"/>
        </w:rPr>
        <w:tab/>
      </w:r>
      <w:r w:rsidR="002676FC">
        <w:rPr>
          <w:rFonts w:ascii="Times New Roman" w:hAnsi="Times New Roman" w:cs="Times New Roman"/>
          <w:sz w:val="26"/>
          <w:szCs w:val="26"/>
        </w:rPr>
        <w:tab/>
      </w:r>
      <w:r w:rsidR="00C04098">
        <w:rPr>
          <w:rFonts w:ascii="Times New Roman" w:hAnsi="Times New Roman" w:cs="Times New Roman"/>
          <w:sz w:val="26"/>
          <w:szCs w:val="26"/>
        </w:rPr>
        <w:t>MSSV:</w:t>
      </w:r>
      <w:r w:rsidR="002676FC">
        <w:rPr>
          <w:rFonts w:ascii="Times New Roman" w:hAnsi="Times New Roman" w:cs="Times New Roman"/>
          <w:sz w:val="26"/>
          <w:szCs w:val="26"/>
        </w:rPr>
        <w:t xml:space="preserve"> 6051071056</w:t>
      </w:r>
    </w:p>
    <w:p w:rsidR="00C04098" w:rsidRDefault="00C04098"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r>
      <w:r w:rsidR="002676FC">
        <w:rPr>
          <w:rFonts w:ascii="Times New Roman" w:hAnsi="Times New Roman" w:cs="Times New Roman"/>
          <w:sz w:val="26"/>
          <w:szCs w:val="26"/>
        </w:rPr>
        <w:t>Nguyễn Hữu Đại</w:t>
      </w:r>
      <w:r w:rsidR="002676FC">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w:t>
      </w:r>
      <w:r w:rsidR="002676FC">
        <w:rPr>
          <w:rFonts w:ascii="Times New Roman" w:hAnsi="Times New Roman" w:cs="Times New Roman"/>
          <w:sz w:val="26"/>
          <w:szCs w:val="26"/>
        </w:rPr>
        <w:t xml:space="preserve"> 6051071023</w:t>
      </w:r>
    </w:p>
    <w:p w:rsidR="00F43972" w:rsidRDefault="00C04098"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r>
      <w:r w:rsidR="002676FC">
        <w:rPr>
          <w:rFonts w:ascii="Times New Roman" w:hAnsi="Times New Roman" w:cs="Times New Roman"/>
          <w:sz w:val="26"/>
          <w:szCs w:val="26"/>
        </w:rPr>
        <w:t>Nguyễn Thanh Dương</w:t>
      </w:r>
      <w:r w:rsidR="002676FC">
        <w:rPr>
          <w:rFonts w:ascii="Times New Roman" w:hAnsi="Times New Roman" w:cs="Times New Roman"/>
          <w:sz w:val="26"/>
          <w:szCs w:val="26"/>
        </w:rPr>
        <w:tab/>
      </w:r>
      <w:r w:rsidR="002676FC">
        <w:rPr>
          <w:rFonts w:ascii="Times New Roman" w:hAnsi="Times New Roman" w:cs="Times New Roman"/>
          <w:sz w:val="26"/>
          <w:szCs w:val="26"/>
        </w:rPr>
        <w:tab/>
      </w:r>
      <w:r w:rsidR="002676FC">
        <w:rPr>
          <w:rFonts w:ascii="Times New Roman" w:hAnsi="Times New Roman" w:cs="Times New Roman"/>
          <w:sz w:val="26"/>
          <w:szCs w:val="26"/>
        </w:rPr>
        <w:tab/>
      </w:r>
      <w:r>
        <w:rPr>
          <w:rFonts w:ascii="Times New Roman" w:hAnsi="Times New Roman" w:cs="Times New Roman"/>
          <w:sz w:val="26"/>
          <w:szCs w:val="26"/>
        </w:rPr>
        <w:t>MSSV:</w:t>
      </w:r>
      <w:r w:rsidR="002676FC">
        <w:rPr>
          <w:rFonts w:ascii="Times New Roman" w:hAnsi="Times New Roman" w:cs="Times New Roman"/>
          <w:sz w:val="26"/>
          <w:szCs w:val="26"/>
        </w:rPr>
        <w:t xml:space="preserve"> 6051071022</w:t>
      </w:r>
    </w:p>
    <w:p w:rsidR="00F43972" w:rsidRDefault="00F43972"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t>Lớp: CQ.60.CNTT</w:t>
      </w:r>
    </w:p>
    <w:p w:rsidR="00F43972" w:rsidRDefault="00F43972" w:rsidP="008A1282">
      <w:pPr>
        <w:spacing w:line="240" w:lineRule="auto"/>
        <w:rPr>
          <w:rFonts w:ascii="Times New Roman" w:hAnsi="Times New Roman" w:cs="Times New Roman"/>
          <w:sz w:val="26"/>
          <w:szCs w:val="26"/>
        </w:rPr>
      </w:pPr>
    </w:p>
    <w:p w:rsidR="00F43972" w:rsidRDefault="00F43972" w:rsidP="008A1282">
      <w:pPr>
        <w:spacing w:line="240" w:lineRule="auto"/>
        <w:rPr>
          <w:rFonts w:ascii="Times New Roman" w:hAnsi="Times New Roman" w:cs="Times New Roman"/>
          <w:sz w:val="26"/>
          <w:szCs w:val="26"/>
        </w:rPr>
      </w:pPr>
    </w:p>
    <w:p w:rsidR="00F43972" w:rsidRDefault="00F43972" w:rsidP="008A1282">
      <w:pPr>
        <w:spacing w:line="240" w:lineRule="auto"/>
        <w:rPr>
          <w:rFonts w:ascii="Times New Roman" w:hAnsi="Times New Roman" w:cs="Times New Roman"/>
          <w:sz w:val="26"/>
          <w:szCs w:val="26"/>
        </w:rPr>
      </w:pPr>
    </w:p>
    <w:p w:rsidR="00F43972" w:rsidRDefault="00F43972" w:rsidP="008A1282">
      <w:pPr>
        <w:spacing w:line="240" w:lineRule="auto"/>
        <w:rPr>
          <w:rFonts w:ascii="Times New Roman" w:hAnsi="Times New Roman" w:cs="Times New Roman"/>
          <w:sz w:val="26"/>
          <w:szCs w:val="26"/>
        </w:rPr>
      </w:pPr>
    </w:p>
    <w:p w:rsidR="00F43972" w:rsidRDefault="00F43972" w:rsidP="008A1282">
      <w:pPr>
        <w:spacing w:line="240" w:lineRule="auto"/>
        <w:rPr>
          <w:rFonts w:ascii="Times New Roman" w:hAnsi="Times New Roman" w:cs="Times New Roman"/>
          <w:sz w:val="26"/>
          <w:szCs w:val="26"/>
        </w:rPr>
      </w:pPr>
    </w:p>
    <w:p w:rsidR="00AC47C8" w:rsidRDefault="00F43972" w:rsidP="00F43972">
      <w:pPr>
        <w:spacing w:line="240" w:lineRule="auto"/>
        <w:jc w:val="center"/>
        <w:rPr>
          <w:rFonts w:ascii="Times New Roman" w:hAnsi="Times New Roman" w:cs="Times New Roman"/>
          <w:sz w:val="26"/>
          <w:szCs w:val="26"/>
        </w:rPr>
      </w:pPr>
      <w:r>
        <w:rPr>
          <w:rFonts w:ascii="Times New Roman" w:hAnsi="Times New Roman" w:cs="Times New Roman"/>
          <w:sz w:val="26"/>
          <w:szCs w:val="26"/>
        </w:rPr>
        <w:t>TP Hồ</w:t>
      </w:r>
      <w:r w:rsidR="007802E0">
        <w:rPr>
          <w:rFonts w:ascii="Times New Roman" w:hAnsi="Times New Roman" w:cs="Times New Roman"/>
          <w:sz w:val="26"/>
          <w:szCs w:val="26"/>
        </w:rPr>
        <w:t xml:space="preserve"> Chí Minh, năm 2021</w:t>
      </w:r>
      <w:r w:rsidR="00AC47C8">
        <w:rPr>
          <w:rFonts w:ascii="Times New Roman" w:hAnsi="Times New Roman" w:cs="Times New Roman"/>
          <w:sz w:val="26"/>
          <w:szCs w:val="26"/>
        </w:rPr>
        <w:br w:type="page"/>
      </w:r>
    </w:p>
    <w:p w:rsidR="002C03F2" w:rsidRDefault="002C03F2" w:rsidP="00CC22D0">
      <w:pPr>
        <w:spacing w:after="200" w:line="312" w:lineRule="auto"/>
        <w:jc w:val="both"/>
        <w:rPr>
          <w:rFonts w:ascii="Times New Roman" w:hAnsi="Times New Roman" w:cs="Times New Roman"/>
          <w:sz w:val="26"/>
          <w:szCs w:val="26"/>
        </w:rPr>
        <w:sectPr w:rsidR="002C03F2">
          <w:footerReference w:type="default" r:id="rId11"/>
          <w:pgSz w:w="11907" w:h="16840"/>
          <w:pgMar w:top="1440" w:right="1440" w:bottom="1440" w:left="1440" w:header="720" w:footer="720" w:gutter="0"/>
          <w:pgBorders>
            <w:top w:val="thinThickLargeGap" w:sz="24" w:space="1" w:color="auto"/>
            <w:left w:val="thinThickLargeGap" w:sz="24" w:space="4" w:color="auto"/>
            <w:bottom w:val="thinThickLargeGap" w:sz="24" w:space="1" w:color="auto"/>
            <w:right w:val="thinThickLargeGap" w:sz="24" w:space="4" w:color="auto"/>
          </w:pgBorders>
          <w:pgNumType w:start="1"/>
          <w:cols w:space="720"/>
        </w:sectPr>
      </w:pPr>
    </w:p>
    <w:p w:rsidR="002C03F2" w:rsidRDefault="004324F7">
      <w:pPr>
        <w:spacing w:after="0" w:line="312" w:lineRule="auto"/>
        <w:ind w:left="-284" w:right="-513"/>
        <w:rPr>
          <w:rFonts w:ascii="Times New Roman" w:hAnsi="Times New Roman" w:cs="Times New Roman"/>
          <w:b/>
          <w:sz w:val="22"/>
          <w:szCs w:val="22"/>
        </w:rPr>
      </w:pPr>
      <w:r>
        <w:rPr>
          <w:rFonts w:ascii="Times New Roman" w:hAnsi="Times New Roman" w:cs="Times New Roman"/>
          <w:b/>
          <w:sz w:val="22"/>
          <w:szCs w:val="22"/>
        </w:rPr>
        <w:lastRenderedPageBreak/>
        <w:t xml:space="preserve">TRƯỜNG ĐẠI HỌC GIAO THÔNG VẬN TẢI </w:t>
      </w:r>
    </w:p>
    <w:p w:rsidR="002C03F2" w:rsidRDefault="004324F7">
      <w:pPr>
        <w:spacing w:after="0" w:line="312" w:lineRule="auto"/>
        <w:ind w:left="-284" w:right="-513"/>
        <w:rPr>
          <w:rFonts w:ascii="Times New Roman" w:hAnsi="Times New Roman" w:cs="Times New Roman"/>
          <w:b/>
          <w:sz w:val="22"/>
          <w:szCs w:val="22"/>
        </w:rPr>
      </w:pPr>
      <w:r>
        <w:rPr>
          <w:rFonts w:ascii="Times New Roman" w:hAnsi="Times New Roman" w:cs="Times New Roman"/>
          <w:b/>
          <w:sz w:val="22"/>
          <w:szCs w:val="22"/>
        </w:rPr>
        <w:t>PHÂN HIỆU TẠI THÀNH PHỐ HỒ CHÍ MINH</w:t>
      </w:r>
    </w:p>
    <w:p w:rsidR="002C03F2" w:rsidRDefault="004324F7">
      <w:pPr>
        <w:spacing w:after="0" w:line="312" w:lineRule="auto"/>
        <w:ind w:right="-655"/>
        <w:rPr>
          <w:rFonts w:ascii="Times New Roman" w:hAnsi="Times New Roman" w:cs="Times New Roman"/>
          <w:b/>
          <w:sz w:val="22"/>
          <w:szCs w:val="22"/>
        </w:rPr>
      </w:pPr>
      <w:r>
        <w:rPr>
          <w:rFonts w:ascii="Times New Roman" w:hAnsi="Times New Roman" w:cs="Times New Roman"/>
          <w:b/>
          <w:sz w:val="22"/>
          <w:szCs w:val="22"/>
        </w:rPr>
        <w:lastRenderedPageBreak/>
        <w:t>CỘNG HÒA XÃ HỘI CHỦ NGHĨA VIỆT NAM</w:t>
      </w:r>
    </w:p>
    <w:p w:rsidR="002C03F2" w:rsidRDefault="004324F7">
      <w:pPr>
        <w:spacing w:after="0" w:line="312" w:lineRule="auto"/>
        <w:jc w:val="center"/>
        <w:rPr>
          <w:rFonts w:ascii="Times New Roman" w:hAnsi="Times New Roman" w:cs="Times New Roman"/>
          <w:b/>
          <w:sz w:val="22"/>
          <w:szCs w:val="22"/>
        </w:rPr>
        <w:sectPr w:rsidR="002C03F2">
          <w:footerReference w:type="default" r:id="rId12"/>
          <w:type w:val="continuous"/>
          <w:pgSz w:w="11907" w:h="16840"/>
          <w:pgMar w:top="1440" w:right="1417" w:bottom="1440" w:left="1440" w:header="720" w:footer="720" w:gutter="0"/>
          <w:pgNumType w:start="1"/>
          <w:cols w:num="2" w:space="720" w:equalWidth="0">
            <w:col w:w="4165" w:space="720"/>
            <w:col w:w="4165"/>
          </w:cols>
        </w:sectPr>
      </w:pPr>
      <w:r>
        <w:rPr>
          <w:rFonts w:ascii="Times New Roman" w:hAnsi="Times New Roman" w:cs="Times New Roman"/>
          <w:b/>
          <w:sz w:val="22"/>
          <w:szCs w:val="22"/>
        </w:rPr>
        <w:t>Độc lập – Tự do – Hạnh phúc</w:t>
      </w:r>
    </w:p>
    <w:p w:rsidR="002C03F2" w:rsidRDefault="002C03F2">
      <w:pPr>
        <w:spacing w:after="0" w:line="312" w:lineRule="auto"/>
        <w:rPr>
          <w:rFonts w:ascii="Times New Roman" w:hAnsi="Times New Roman" w:cs="Times New Roman"/>
          <w:sz w:val="26"/>
          <w:szCs w:val="26"/>
        </w:rPr>
      </w:pP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NHIỆM VỤ BÁO CÁO</w:t>
      </w: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 xml:space="preserve">MÔN: </w:t>
      </w:r>
      <w:r w:rsidR="0085139A">
        <w:rPr>
          <w:rFonts w:ascii="Times New Roman" w:hAnsi="Times New Roman" w:cs="Times New Roman"/>
          <w:b/>
          <w:sz w:val="26"/>
          <w:szCs w:val="26"/>
        </w:rPr>
        <w:t>THIẾT KẾ CƠ SỞ DỮ LIỆU</w:t>
      </w:r>
    </w:p>
    <w:p w:rsidR="002C03F2" w:rsidRDefault="004324F7">
      <w:pPr>
        <w:spacing w:after="0" w:line="312" w:lineRule="auto"/>
        <w:jc w:val="center"/>
        <w:rPr>
          <w:rFonts w:ascii="Times New Roman" w:hAnsi="Times New Roman" w:cs="Times New Roman"/>
          <w:sz w:val="26"/>
          <w:szCs w:val="26"/>
        </w:rPr>
        <w:sectPr w:rsidR="002C03F2">
          <w:type w:val="continuous"/>
          <w:pgSz w:w="11907" w:h="16840"/>
          <w:pgMar w:top="1440" w:right="1440" w:bottom="1440" w:left="1440" w:header="720" w:footer="720" w:gutter="0"/>
          <w:cols w:space="720"/>
        </w:sectPr>
      </w:pPr>
      <w:r>
        <w:rPr>
          <w:rFonts w:ascii="Times New Roman" w:hAnsi="Times New Roman" w:cs="Times New Roman"/>
          <w:sz w:val="26"/>
          <w:szCs w:val="26"/>
        </w:rPr>
        <w:t>-------***-------</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b/>
          <w:sz w:val="26"/>
          <w:szCs w:val="26"/>
        </w:rPr>
        <w:lastRenderedPageBreak/>
        <w:t>Họ và tên</w:t>
      </w:r>
      <w:r>
        <w:rPr>
          <w:rFonts w:ascii="Times New Roman" w:hAnsi="Times New Roman" w:cs="Times New Roman"/>
          <w:sz w:val="26"/>
          <w:szCs w:val="26"/>
        </w:rPr>
        <w:t>: Hoàng Minh Tài</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b/>
          <w:sz w:val="26"/>
          <w:szCs w:val="26"/>
        </w:rPr>
        <w:t>Họ và tên</w:t>
      </w:r>
      <w:r>
        <w:rPr>
          <w:rFonts w:ascii="Times New Roman" w:hAnsi="Times New Roman" w:cs="Times New Roman"/>
          <w:sz w:val="26"/>
          <w:szCs w:val="26"/>
        </w:rPr>
        <w:t>: Nguyễn Hoàng Hiệp</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b/>
          <w:sz w:val="26"/>
          <w:szCs w:val="26"/>
        </w:rPr>
        <w:t>Họ và tên</w:t>
      </w:r>
      <w:r>
        <w:rPr>
          <w:rFonts w:ascii="Times New Roman" w:hAnsi="Times New Roman" w:cs="Times New Roman"/>
          <w:sz w:val="26"/>
          <w:szCs w:val="26"/>
        </w:rPr>
        <w:t>: Cao Lâm Bảo Khanh</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b/>
          <w:sz w:val="26"/>
          <w:szCs w:val="26"/>
        </w:rPr>
        <w:t>Họ và tên</w:t>
      </w:r>
      <w:r>
        <w:rPr>
          <w:rFonts w:ascii="Times New Roman" w:hAnsi="Times New Roman" w:cs="Times New Roman"/>
          <w:sz w:val="26"/>
          <w:szCs w:val="26"/>
        </w:rPr>
        <w:t>: Nguyễn Hữu Đại</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b/>
          <w:sz w:val="26"/>
          <w:szCs w:val="26"/>
        </w:rPr>
        <w:t>Họ và tên</w:t>
      </w:r>
      <w:r>
        <w:rPr>
          <w:rFonts w:ascii="Times New Roman" w:hAnsi="Times New Roman" w:cs="Times New Roman"/>
          <w:sz w:val="26"/>
          <w:szCs w:val="26"/>
        </w:rPr>
        <w:t>: Nguyễn Thanh Dương</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b/>
          <w:sz w:val="26"/>
          <w:szCs w:val="26"/>
        </w:rPr>
        <w:t>Khóa</w:t>
      </w:r>
      <w:r>
        <w:rPr>
          <w:rFonts w:ascii="Times New Roman" w:hAnsi="Times New Roman" w:cs="Times New Roman"/>
          <w:sz w:val="26"/>
          <w:szCs w:val="26"/>
        </w:rPr>
        <w:t>: 60</w:t>
      </w:r>
    </w:p>
    <w:p w:rsidR="002C03F2" w:rsidRDefault="004324F7">
      <w:pPr>
        <w:spacing w:after="0" w:line="312" w:lineRule="auto"/>
        <w:ind w:left="851"/>
        <w:rPr>
          <w:rFonts w:ascii="Times New Roman" w:hAnsi="Times New Roman" w:cs="Times New Roman"/>
          <w:b/>
          <w:sz w:val="26"/>
          <w:szCs w:val="26"/>
        </w:rPr>
      </w:pPr>
      <w:r>
        <w:rPr>
          <w:rFonts w:ascii="Times New Roman" w:hAnsi="Times New Roman" w:cs="Times New Roman"/>
          <w:b/>
          <w:sz w:val="26"/>
          <w:szCs w:val="26"/>
        </w:rPr>
        <w:lastRenderedPageBreak/>
        <w:t>MSSV: 6051071102</w:t>
      </w:r>
    </w:p>
    <w:p w:rsidR="002C03F2" w:rsidRDefault="004324F7">
      <w:pPr>
        <w:spacing w:after="0" w:line="312" w:lineRule="auto"/>
        <w:ind w:left="851"/>
        <w:rPr>
          <w:rFonts w:ascii="Times New Roman" w:hAnsi="Times New Roman" w:cs="Times New Roman"/>
          <w:b/>
          <w:sz w:val="26"/>
          <w:szCs w:val="26"/>
        </w:rPr>
      </w:pPr>
      <w:r>
        <w:rPr>
          <w:rFonts w:ascii="Times New Roman" w:hAnsi="Times New Roman" w:cs="Times New Roman"/>
          <w:b/>
          <w:sz w:val="26"/>
          <w:szCs w:val="26"/>
        </w:rPr>
        <w:t>MSSV: 6051071147</w:t>
      </w:r>
    </w:p>
    <w:p w:rsidR="002C03F2" w:rsidRDefault="004324F7">
      <w:pPr>
        <w:spacing w:after="0" w:line="312" w:lineRule="auto"/>
        <w:ind w:left="851"/>
        <w:rPr>
          <w:rFonts w:ascii="Times New Roman" w:hAnsi="Times New Roman" w:cs="Times New Roman"/>
          <w:b/>
          <w:sz w:val="26"/>
          <w:szCs w:val="26"/>
        </w:rPr>
      </w:pPr>
      <w:r>
        <w:rPr>
          <w:rFonts w:ascii="Times New Roman" w:hAnsi="Times New Roman" w:cs="Times New Roman"/>
          <w:b/>
          <w:sz w:val="26"/>
          <w:szCs w:val="26"/>
        </w:rPr>
        <w:t>MSSV: 6051071056</w:t>
      </w:r>
    </w:p>
    <w:p w:rsidR="002C03F2" w:rsidRDefault="004324F7">
      <w:pPr>
        <w:spacing w:after="0" w:line="312" w:lineRule="auto"/>
        <w:ind w:left="851"/>
        <w:rPr>
          <w:rFonts w:ascii="Times New Roman" w:hAnsi="Times New Roman" w:cs="Times New Roman"/>
          <w:b/>
          <w:sz w:val="26"/>
          <w:szCs w:val="26"/>
        </w:rPr>
      </w:pPr>
      <w:r>
        <w:rPr>
          <w:rFonts w:ascii="Times New Roman" w:hAnsi="Times New Roman" w:cs="Times New Roman"/>
          <w:b/>
          <w:sz w:val="26"/>
          <w:szCs w:val="26"/>
        </w:rPr>
        <w:t>MSSV: 6051071023</w:t>
      </w:r>
    </w:p>
    <w:p w:rsidR="002C03F2" w:rsidRDefault="004324F7">
      <w:pPr>
        <w:spacing w:after="0" w:line="312" w:lineRule="auto"/>
        <w:ind w:left="851"/>
        <w:rPr>
          <w:rFonts w:ascii="Times New Roman" w:hAnsi="Times New Roman" w:cs="Times New Roman"/>
          <w:b/>
          <w:sz w:val="26"/>
          <w:szCs w:val="26"/>
        </w:rPr>
      </w:pPr>
      <w:r>
        <w:rPr>
          <w:rFonts w:ascii="Times New Roman" w:hAnsi="Times New Roman" w:cs="Times New Roman"/>
          <w:b/>
          <w:sz w:val="26"/>
          <w:szCs w:val="26"/>
        </w:rPr>
        <w:t>MSSV: 6051071022</w:t>
      </w:r>
    </w:p>
    <w:p w:rsidR="002C03F2" w:rsidRDefault="004324F7">
      <w:pPr>
        <w:spacing w:after="0" w:line="312" w:lineRule="auto"/>
        <w:ind w:left="851"/>
        <w:rPr>
          <w:rFonts w:ascii="Times New Roman" w:hAnsi="Times New Roman" w:cs="Times New Roman"/>
          <w:sz w:val="26"/>
          <w:szCs w:val="26"/>
        </w:rPr>
        <w:sectPr w:rsidR="002C03F2">
          <w:type w:val="continuous"/>
          <w:pgSz w:w="11907" w:h="16840"/>
          <w:pgMar w:top="1440" w:right="1440" w:bottom="1440" w:left="1440" w:header="720" w:footer="720" w:gutter="0"/>
          <w:cols w:num="2" w:space="720" w:equalWidth="0">
            <w:col w:w="4153" w:space="720"/>
            <w:col w:w="4153"/>
          </w:cols>
        </w:sectPr>
      </w:pPr>
      <w:r>
        <w:rPr>
          <w:rFonts w:ascii="Times New Roman" w:hAnsi="Times New Roman" w:cs="Times New Roman"/>
          <w:b/>
          <w:sz w:val="26"/>
          <w:szCs w:val="26"/>
        </w:rPr>
        <w:t>Lớp:</w:t>
      </w:r>
      <w:r>
        <w:rPr>
          <w:rFonts w:ascii="Times New Roman" w:hAnsi="Times New Roman" w:cs="Times New Roman"/>
          <w:sz w:val="26"/>
          <w:szCs w:val="26"/>
        </w:rPr>
        <w:t xml:space="preserve"> CQ.60.CNTT</w:t>
      </w:r>
    </w:p>
    <w:p w:rsidR="002C03F2" w:rsidRDefault="004324F7">
      <w:pPr>
        <w:numPr>
          <w:ilvl w:val="0"/>
          <w:numId w:val="1"/>
        </w:numPr>
        <w:spacing w:after="0" w:line="312" w:lineRule="auto"/>
        <w:ind w:left="426" w:hanging="426"/>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Tên đề tài</w:t>
      </w:r>
    </w:p>
    <w:p w:rsidR="002C03F2" w:rsidRDefault="004324F7">
      <w:pPr>
        <w:spacing w:after="0" w:line="312" w:lineRule="auto"/>
        <w:ind w:left="426"/>
        <w:rPr>
          <w:rFonts w:ascii="Times New Roman" w:hAnsi="Times New Roman" w:cs="Times New Roman"/>
          <w:b/>
          <w:color w:val="000000"/>
          <w:sz w:val="26"/>
          <w:szCs w:val="26"/>
        </w:rPr>
      </w:pPr>
      <w:r>
        <w:rPr>
          <w:rFonts w:ascii="Times New Roman" w:hAnsi="Times New Roman" w:cs="Times New Roman"/>
          <w:b/>
          <w:color w:val="000000"/>
          <w:sz w:val="26"/>
          <w:szCs w:val="26"/>
        </w:rPr>
        <w:t>XÂY DỰNG PHẦN MỀM QUẢ</w:t>
      </w:r>
      <w:r w:rsidR="00AB628C">
        <w:rPr>
          <w:rFonts w:ascii="Times New Roman" w:hAnsi="Times New Roman" w:cs="Times New Roman"/>
          <w:b/>
          <w:color w:val="000000"/>
          <w:sz w:val="26"/>
          <w:szCs w:val="26"/>
        </w:rPr>
        <w:t xml:space="preserve">N LÝ </w:t>
      </w:r>
      <w:r w:rsidR="00CD6451">
        <w:rPr>
          <w:rFonts w:ascii="Times New Roman" w:hAnsi="Times New Roman" w:cs="Times New Roman"/>
          <w:b/>
          <w:color w:val="000000"/>
          <w:sz w:val="26"/>
          <w:szCs w:val="26"/>
        </w:rPr>
        <w:t>CỬA HÀNG YAME</w:t>
      </w:r>
    </w:p>
    <w:p w:rsidR="002C03F2" w:rsidRDefault="004324F7">
      <w:pPr>
        <w:numPr>
          <w:ilvl w:val="0"/>
          <w:numId w:val="1"/>
        </w:numPr>
        <w:spacing w:after="0" w:line="312" w:lineRule="auto"/>
        <w:ind w:left="360"/>
        <w:rPr>
          <w:rFonts w:ascii="Times New Roman" w:hAnsi="Times New Roman" w:cs="Times New Roman"/>
          <w:b/>
          <w:color w:val="000000"/>
          <w:sz w:val="26"/>
          <w:szCs w:val="26"/>
        </w:rPr>
      </w:pPr>
      <w:r>
        <w:rPr>
          <w:rFonts w:ascii="Times New Roman" w:hAnsi="Times New Roman" w:cs="Times New Roman"/>
          <w:b/>
          <w:color w:val="000000"/>
          <w:sz w:val="26"/>
          <w:szCs w:val="26"/>
        </w:rPr>
        <w:t>Mục đích</w:t>
      </w:r>
    </w:p>
    <w:p w:rsidR="002C03F2" w:rsidRDefault="004324F7">
      <w:pPr>
        <w:spacing w:after="0" w:line="312" w:lineRule="auto"/>
        <w:ind w:left="720" w:firstLine="720"/>
        <w:jc w:val="both"/>
        <w:rPr>
          <w:rFonts w:ascii="Times New Roman" w:hAnsi="Times New Roman" w:cs="Times New Roman"/>
          <w:color w:val="000000"/>
          <w:sz w:val="26"/>
          <w:szCs w:val="26"/>
        </w:rPr>
      </w:pPr>
      <w:bookmarkStart w:id="1" w:name="_gjdgxs" w:colFirst="0" w:colLast="0"/>
      <w:bookmarkEnd w:id="1"/>
      <w:r>
        <w:rPr>
          <w:rFonts w:ascii="Times New Roman" w:hAnsi="Times New Roman" w:cs="Times New Roman"/>
          <w:color w:val="000000"/>
          <w:sz w:val="26"/>
          <w:szCs w:val="26"/>
        </w:rPr>
        <w:t xml:space="preserve">Xuất phát từ nhu cầu thực tế, trong công việc mua và bán sản phẩm như </w:t>
      </w:r>
      <w:r w:rsidR="00626EE0">
        <w:rPr>
          <w:rFonts w:ascii="Times New Roman" w:hAnsi="Times New Roman" w:cs="Times New Roman"/>
          <w:color w:val="000000"/>
          <w:sz w:val="26"/>
          <w:szCs w:val="26"/>
        </w:rPr>
        <w:t>áo, quần, giầy, phụ kiện thời trang</w:t>
      </w:r>
      <w:r>
        <w:rPr>
          <w:rFonts w:ascii="Times New Roman" w:hAnsi="Times New Roman" w:cs="Times New Roman"/>
          <w:color w:val="000000"/>
          <w:sz w:val="26"/>
          <w:szCs w:val="26"/>
        </w:rPr>
        <w:t>…, việc quản lý nhập và bán là một việc không thể thiếu. Nhằm thay thế một số công việc mà trước đó phải thao tác bằng tay trên giấy tờ đạt hiệu quả không cao, mất nhiều thời gian. Vì vậy, chúng em đã thực hiện báo cáo với đề tài “Quả</w:t>
      </w:r>
      <w:r w:rsidR="00626EE0">
        <w:rPr>
          <w:rFonts w:ascii="Times New Roman" w:hAnsi="Times New Roman" w:cs="Times New Roman"/>
          <w:color w:val="000000"/>
          <w:sz w:val="26"/>
          <w:szCs w:val="26"/>
        </w:rPr>
        <w:t>n lý cửa hàng YAME</w:t>
      </w:r>
      <w:r>
        <w:rPr>
          <w:rFonts w:ascii="Times New Roman" w:hAnsi="Times New Roman" w:cs="Times New Roman"/>
          <w:color w:val="000000"/>
          <w:sz w:val="26"/>
          <w:szCs w:val="26"/>
        </w:rPr>
        <w:t>”.</w:t>
      </w:r>
    </w:p>
    <w:p w:rsidR="002C03F2" w:rsidRDefault="004324F7">
      <w:pPr>
        <w:numPr>
          <w:ilvl w:val="0"/>
          <w:numId w:val="1"/>
        </w:numPr>
        <w:spacing w:after="0" w:line="312" w:lineRule="auto"/>
        <w:ind w:left="426" w:hanging="426"/>
        <w:jc w:val="both"/>
        <w:rPr>
          <w:rFonts w:ascii="Times New Roman" w:hAnsi="Times New Roman" w:cs="Times New Roman"/>
          <w:b/>
          <w:color w:val="000000"/>
          <w:sz w:val="26"/>
          <w:szCs w:val="26"/>
        </w:rPr>
      </w:pPr>
      <w:r>
        <w:rPr>
          <w:rFonts w:ascii="Times New Roman" w:hAnsi="Times New Roman" w:cs="Times New Roman"/>
          <w:b/>
          <w:color w:val="000000"/>
          <w:sz w:val="26"/>
          <w:szCs w:val="26"/>
        </w:rPr>
        <w:t>Công nghệ, công cụ và ngôn ngữ lập trình</w:t>
      </w:r>
    </w:p>
    <w:p w:rsidR="002C03F2" w:rsidRDefault="004324F7">
      <w:pPr>
        <w:numPr>
          <w:ilvl w:val="0"/>
          <w:numId w:val="2"/>
        </w:numPr>
        <w:spacing w:after="0" w:line="312" w:lineRule="auto"/>
        <w:jc w:val="both"/>
        <w:rPr>
          <w:rFonts w:ascii="Times New Roman" w:hAnsi="Times New Roman" w:cs="Times New Roman"/>
          <w:b/>
          <w:color w:val="000000"/>
          <w:sz w:val="26"/>
          <w:szCs w:val="26"/>
        </w:rPr>
      </w:pPr>
      <w:r>
        <w:rPr>
          <w:rFonts w:ascii="Times New Roman" w:hAnsi="Times New Roman" w:cs="Times New Roman"/>
          <w:color w:val="000000"/>
          <w:sz w:val="26"/>
          <w:szCs w:val="26"/>
        </w:rPr>
        <w:t>Ngôn ngữ: C#.</w:t>
      </w:r>
    </w:p>
    <w:p w:rsidR="002C03F2" w:rsidRDefault="004324F7">
      <w:pPr>
        <w:numPr>
          <w:ilvl w:val="0"/>
          <w:numId w:val="2"/>
        </w:numPr>
        <w:spacing w:after="0" w:line="312" w:lineRule="auto"/>
        <w:jc w:val="both"/>
        <w:rPr>
          <w:rFonts w:ascii="Times New Roman" w:hAnsi="Times New Roman" w:cs="Times New Roman"/>
          <w:b/>
          <w:color w:val="000000"/>
          <w:sz w:val="26"/>
          <w:szCs w:val="26"/>
        </w:rPr>
      </w:pPr>
      <w:r>
        <w:rPr>
          <w:rFonts w:ascii="Times New Roman" w:hAnsi="Times New Roman" w:cs="Times New Roman"/>
          <w:color w:val="000000"/>
          <w:sz w:val="26"/>
          <w:szCs w:val="26"/>
        </w:rPr>
        <w:t>Công cụ: Visual Studio 2019.</w:t>
      </w:r>
    </w:p>
    <w:p w:rsidR="002C03F2" w:rsidRDefault="004324F7">
      <w:pPr>
        <w:numPr>
          <w:ilvl w:val="0"/>
          <w:numId w:val="2"/>
        </w:numPr>
        <w:spacing w:after="0" w:line="312" w:lineRule="auto"/>
        <w:jc w:val="both"/>
        <w:rPr>
          <w:rFonts w:ascii="Times New Roman" w:hAnsi="Times New Roman" w:cs="Times New Roman"/>
          <w:b/>
          <w:color w:val="000000"/>
          <w:sz w:val="26"/>
          <w:szCs w:val="26"/>
        </w:rPr>
      </w:pPr>
      <w:r>
        <w:rPr>
          <w:rFonts w:ascii="Times New Roman" w:hAnsi="Times New Roman" w:cs="Times New Roman"/>
          <w:color w:val="000000"/>
          <w:sz w:val="26"/>
          <w:szCs w:val="26"/>
        </w:rPr>
        <w:t>SQL Server 2019 Management Studio.</w:t>
      </w:r>
    </w:p>
    <w:p w:rsidR="002C03F2" w:rsidRDefault="004324F7">
      <w:pPr>
        <w:numPr>
          <w:ilvl w:val="0"/>
          <w:numId w:val="2"/>
        </w:numPr>
        <w:spacing w:after="0" w:line="312" w:lineRule="auto"/>
        <w:jc w:val="both"/>
        <w:rPr>
          <w:rFonts w:ascii="Times New Roman" w:hAnsi="Times New Roman" w:cs="Times New Roman"/>
          <w:b/>
          <w:color w:val="000000"/>
          <w:sz w:val="26"/>
          <w:szCs w:val="26"/>
        </w:rPr>
      </w:pPr>
      <w:r>
        <w:rPr>
          <w:rFonts w:ascii="Times New Roman" w:hAnsi="Times New Roman" w:cs="Times New Roman"/>
          <w:color w:val="000000"/>
          <w:sz w:val="26"/>
          <w:szCs w:val="26"/>
        </w:rPr>
        <w:t>GUNA UI framework.</w:t>
      </w:r>
    </w:p>
    <w:p w:rsidR="002C03F2" w:rsidRDefault="004324F7">
      <w:pPr>
        <w:numPr>
          <w:ilvl w:val="0"/>
          <w:numId w:val="1"/>
        </w:numPr>
        <w:spacing w:after="0" w:line="312" w:lineRule="auto"/>
        <w:ind w:left="426" w:hanging="426"/>
        <w:jc w:val="both"/>
        <w:rPr>
          <w:rFonts w:ascii="Times New Roman" w:hAnsi="Times New Roman" w:cs="Times New Roman"/>
          <w:b/>
          <w:color w:val="000000"/>
          <w:sz w:val="26"/>
          <w:szCs w:val="26"/>
        </w:rPr>
      </w:pPr>
      <w:r>
        <w:rPr>
          <w:rFonts w:ascii="Times New Roman" w:hAnsi="Times New Roman" w:cs="Times New Roman"/>
          <w:b/>
          <w:color w:val="000000"/>
          <w:sz w:val="26"/>
          <w:szCs w:val="26"/>
        </w:rPr>
        <w:t>Các kết quả chính dự kiến sẽ đạt được</w:t>
      </w:r>
    </w:p>
    <w:p w:rsidR="002C03F2" w:rsidRDefault="004324F7">
      <w:pPr>
        <w:spacing w:after="0" w:line="312" w:lineRule="auto"/>
        <w:ind w:firstLine="720"/>
        <w:rPr>
          <w:rFonts w:ascii="Times New Roman" w:hAnsi="Times New Roman" w:cs="Times New Roman"/>
          <w:b/>
          <w:color w:val="000000"/>
          <w:sz w:val="26"/>
          <w:szCs w:val="26"/>
        </w:rPr>
      </w:pPr>
      <w:r>
        <w:rPr>
          <w:rFonts w:ascii="Times New Roman" w:hAnsi="Times New Roman" w:cs="Times New Roman"/>
          <w:color w:val="000000"/>
          <w:sz w:val="26"/>
          <w:szCs w:val="26"/>
        </w:rPr>
        <w:t>Xây dựng thành công phần mềm quả</w:t>
      </w:r>
      <w:r w:rsidR="009F0828">
        <w:rPr>
          <w:rFonts w:ascii="Times New Roman" w:hAnsi="Times New Roman" w:cs="Times New Roman"/>
          <w:color w:val="000000"/>
          <w:sz w:val="26"/>
          <w:szCs w:val="26"/>
        </w:rPr>
        <w:t xml:space="preserve">n lý </w:t>
      </w:r>
      <w:r w:rsidR="002C66E8">
        <w:rPr>
          <w:rFonts w:ascii="Times New Roman" w:hAnsi="Times New Roman" w:cs="Times New Roman"/>
          <w:color w:val="000000"/>
          <w:sz w:val="26"/>
          <w:szCs w:val="26"/>
        </w:rPr>
        <w:t>cửa hàng YAME</w:t>
      </w:r>
      <w:r>
        <w:rPr>
          <w:rFonts w:ascii="Times New Roman" w:hAnsi="Times New Roman" w:cs="Times New Roman"/>
          <w:color w:val="000000"/>
          <w:sz w:val="26"/>
          <w:szCs w:val="26"/>
        </w:rPr>
        <w:t>.</w:t>
      </w:r>
    </w:p>
    <w:p w:rsidR="002C03F2" w:rsidRDefault="004324F7">
      <w:pPr>
        <w:numPr>
          <w:ilvl w:val="0"/>
          <w:numId w:val="1"/>
        </w:numPr>
        <w:spacing w:after="0" w:line="312" w:lineRule="auto"/>
        <w:ind w:left="426" w:hanging="426"/>
        <w:jc w:val="both"/>
        <w:rPr>
          <w:rFonts w:ascii="Times New Roman" w:hAnsi="Times New Roman" w:cs="Times New Roman"/>
          <w:b/>
          <w:color w:val="000000"/>
          <w:sz w:val="26"/>
          <w:szCs w:val="26"/>
        </w:rPr>
      </w:pPr>
      <w:r>
        <w:rPr>
          <w:rFonts w:ascii="Times New Roman" w:hAnsi="Times New Roman" w:cs="Times New Roman"/>
          <w:b/>
          <w:color w:val="000000"/>
          <w:sz w:val="26"/>
          <w:szCs w:val="26"/>
        </w:rPr>
        <w:t>Giáo viên và cán bộ hướng dẫn</w:t>
      </w:r>
    </w:p>
    <w:p w:rsidR="002C03F2" w:rsidRDefault="004324F7">
      <w:pPr>
        <w:numPr>
          <w:ilvl w:val="0"/>
          <w:numId w:val="2"/>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Giảng viên: Phạm Thị Miên.</w:t>
      </w:r>
    </w:p>
    <w:p w:rsidR="002C03F2" w:rsidRDefault="004324F7">
      <w:pPr>
        <w:numPr>
          <w:ilvl w:val="0"/>
          <w:numId w:val="2"/>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Đơn vị công tác: Trường Đại học Giao thông Vận tải phân hiệu tại T</w:t>
      </w:r>
      <w:r>
        <w:rPr>
          <w:rFonts w:ascii="Times New Roman" w:hAnsi="Times New Roman" w:cs="Times New Roman"/>
          <w:sz w:val="26"/>
          <w:szCs w:val="26"/>
        </w:rPr>
        <w:t>P</w:t>
      </w:r>
      <w:r>
        <w:rPr>
          <w:rFonts w:ascii="Times New Roman" w:hAnsi="Times New Roman" w:cs="Times New Roman"/>
          <w:color w:val="000000"/>
          <w:sz w:val="26"/>
          <w:szCs w:val="26"/>
        </w:rPr>
        <w:t xml:space="preserve"> HCM.</w:t>
      </w:r>
    </w:p>
    <w:p w:rsidR="002C03F2" w:rsidRDefault="002C03F2">
      <w:pPr>
        <w:spacing w:after="0" w:line="312" w:lineRule="auto"/>
        <w:jc w:val="center"/>
        <w:rPr>
          <w:rFonts w:ascii="Times New Roman" w:hAnsi="Times New Roman" w:cs="Times New Roman"/>
          <w:b/>
          <w:sz w:val="26"/>
          <w:szCs w:val="26"/>
        </w:rPr>
      </w:pPr>
    </w:p>
    <w:p w:rsidR="002C03F2" w:rsidRDefault="002C03F2">
      <w:pPr>
        <w:spacing w:after="0" w:line="312" w:lineRule="auto"/>
        <w:jc w:val="center"/>
        <w:rPr>
          <w:rFonts w:ascii="Times New Roman" w:hAnsi="Times New Roman" w:cs="Times New Roman"/>
          <w:b/>
          <w:sz w:val="26"/>
          <w:szCs w:val="26"/>
        </w:rPr>
      </w:pPr>
    </w:p>
    <w:p w:rsidR="002C03F2" w:rsidRDefault="002C03F2">
      <w:pPr>
        <w:spacing w:after="0" w:line="312" w:lineRule="auto"/>
        <w:jc w:val="center"/>
        <w:rPr>
          <w:rFonts w:ascii="Times New Roman" w:hAnsi="Times New Roman" w:cs="Times New Roman"/>
          <w:b/>
          <w:sz w:val="26"/>
          <w:szCs w:val="26"/>
        </w:rPr>
      </w:pPr>
    </w:p>
    <w:p w:rsidR="002C03F2" w:rsidRDefault="002C03F2">
      <w:pPr>
        <w:spacing w:after="0" w:line="312" w:lineRule="auto"/>
        <w:jc w:val="center"/>
        <w:rPr>
          <w:rFonts w:ascii="Times New Roman" w:hAnsi="Times New Roman" w:cs="Times New Roman"/>
          <w:b/>
          <w:sz w:val="26"/>
          <w:szCs w:val="26"/>
        </w:rPr>
      </w:pPr>
    </w:p>
    <w:p w:rsidR="002F52C7" w:rsidRDefault="002F52C7">
      <w:pPr>
        <w:spacing w:after="0" w:line="312" w:lineRule="auto"/>
        <w:jc w:val="center"/>
        <w:rPr>
          <w:rFonts w:ascii="Times New Roman" w:hAnsi="Times New Roman" w:cs="Times New Roman"/>
          <w:b/>
          <w:sz w:val="26"/>
          <w:szCs w:val="26"/>
        </w:rPr>
      </w:pPr>
    </w:p>
    <w:p w:rsidR="002C03F2" w:rsidRDefault="002C03F2">
      <w:pPr>
        <w:spacing w:after="0" w:line="312" w:lineRule="auto"/>
        <w:jc w:val="center"/>
        <w:rPr>
          <w:rFonts w:ascii="Times New Roman" w:hAnsi="Times New Roman" w:cs="Times New Roman"/>
          <w:b/>
          <w:sz w:val="26"/>
          <w:szCs w:val="26"/>
        </w:rPr>
      </w:pPr>
    </w:p>
    <w:p w:rsidR="002C03F2" w:rsidRDefault="004324F7">
      <w:pPr>
        <w:spacing w:after="0" w:line="312" w:lineRule="auto"/>
        <w:jc w:val="center"/>
        <w:rPr>
          <w:rFonts w:ascii="Times New Roman" w:hAnsi="Times New Roman" w:cs="Times New Roman"/>
          <w:sz w:val="26"/>
          <w:szCs w:val="26"/>
        </w:rPr>
      </w:pPr>
      <w:r>
        <w:rPr>
          <w:rFonts w:ascii="Times New Roman" w:hAnsi="Times New Roman" w:cs="Times New Roman"/>
          <w:b/>
          <w:sz w:val="26"/>
          <w:szCs w:val="26"/>
        </w:rPr>
        <w:lastRenderedPageBreak/>
        <w:t>LỜI CẢM ƠN</w:t>
      </w:r>
    </w:p>
    <w:p w:rsidR="002C03F2" w:rsidRDefault="004324F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chân thành đến Trường Đại học Giao Thông Vận Tải - Phân hiệu tại thành phố Hồ Chí Minh đã đưa ngành Công nghệ thông tin vào chương trình đào tạo. Đặc biệt là quý thầy, cô giáo trong Bộ môn Công nghệ thông tin – những người đã dành cả tâm huyết để chỉ dạy và truyền đạt những kiến thức, kinh nghiệm của mình cho chúng em.</w:t>
      </w:r>
    </w:p>
    <w:p w:rsidR="002C03F2" w:rsidRDefault="004324F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những năm học tập tại trường, với những gì thầy cô truyền đạt, bản thân em đã tiếp thu được những kiến thức cơ bản các môn học và ngày càng hiểu rõ về ngành mà em đã lựa chọn. Không những thế, dưới mái trường này, em còn được học những kỹ năng mà có lẽ nó sẽ giúp em không ít trong sự nghiệp tương lai. Để hoàn thành được báo cáo này, em xin bày tỏ lòng biết ơn chân thành và sâu sắc đến cô Phạm Thị Miên, giáo viên dạy bộ môn </w:t>
      </w:r>
      <w:r w:rsidR="001D7A19">
        <w:rPr>
          <w:rFonts w:ascii="Times New Roman" w:hAnsi="Times New Roman" w:cs="Times New Roman"/>
          <w:sz w:val="26"/>
          <w:szCs w:val="26"/>
        </w:rPr>
        <w:t>Thiết kế cơ sở dữ liệu</w:t>
      </w:r>
      <w:r>
        <w:rPr>
          <w:rFonts w:ascii="Times New Roman" w:hAnsi="Times New Roman" w:cs="Times New Roman"/>
          <w:sz w:val="26"/>
          <w:szCs w:val="26"/>
        </w:rPr>
        <w:t xml:space="preserve">, người đã trực tiếp hướng dẫn, dìu dắt, giúp đỡ chúng em với những chỉ dẫn khoa học quý giá trong suốt quá trình triển khai, nghiên cứu và hoàn thành báo cáo. Như người ta thường nói, người thầy như một nhà làm vườn, đêm ngày ươm trồng chăm sóc cho hạt giống của mình mong sao chúng có thể lớn nhanh để có ích cho đời. Hạt giống mà thầy cô gieo trồng chính là hạt giống tâm hồn – sự nghiệp trồng người. Cảm ơn thầy đã cho chúng em thứ tài sản vô giá, là hành trang vững chắc để chúng em có thể bước từng bước vào cuộc sống đầy chông gai và thử thách của cuộc sống. </w:t>
      </w:r>
    </w:p>
    <w:p w:rsidR="002C03F2" w:rsidRDefault="004324F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Do kiến thức còn hạn chế và khả năng tiếp thu chưa được hoàn hảo nên chúng em khó tránh được những sai sót trong quá trình làm bài. Mong thầy/cô thông cảm và góp ý thêm cho bài báo cáo nhóm em. </w:t>
      </w:r>
    </w:p>
    <w:p w:rsidR="002C03F2" w:rsidRDefault="004324F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Sau cùng, em xin kính chúc quý thầy cô trong Bộ môn Công nghệ thông tin và toàn thể quý thầy cô đang giảng dạy tại Trường Đại học Giao Thông Vận Tải - Phân hiệu tại thành phố Hồ Chí Minh lời chúc sức khỏe, luôn hạnh phúc và thành công hơn nữa trong công việc cũng như cuộc sống.</w:t>
      </w:r>
    </w:p>
    <w:p w:rsidR="002C03F2" w:rsidRDefault="004324F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2C03F2" w:rsidRDefault="002C03F2">
      <w:pPr>
        <w:spacing w:after="0" w:line="312" w:lineRule="auto"/>
        <w:ind w:firstLine="720"/>
        <w:jc w:val="both"/>
        <w:rPr>
          <w:rFonts w:ascii="Times New Roman" w:hAnsi="Times New Roman" w:cs="Times New Roman"/>
          <w:sz w:val="26"/>
          <w:szCs w:val="26"/>
        </w:rPr>
      </w:pPr>
    </w:p>
    <w:p w:rsidR="002C03F2" w:rsidRDefault="002C03F2">
      <w:pPr>
        <w:spacing w:after="0" w:line="312" w:lineRule="auto"/>
        <w:ind w:firstLine="720"/>
        <w:jc w:val="both"/>
        <w:rPr>
          <w:rFonts w:ascii="Times New Roman" w:hAnsi="Times New Roman" w:cs="Times New Roman"/>
          <w:sz w:val="26"/>
          <w:szCs w:val="26"/>
        </w:rPr>
      </w:pPr>
    </w:p>
    <w:p w:rsidR="002C03F2" w:rsidRDefault="002C03F2">
      <w:pPr>
        <w:spacing w:after="0" w:line="312" w:lineRule="auto"/>
        <w:ind w:firstLine="720"/>
        <w:jc w:val="both"/>
        <w:rPr>
          <w:rFonts w:ascii="Times New Roman" w:hAnsi="Times New Roman" w:cs="Times New Roman"/>
          <w:sz w:val="26"/>
          <w:szCs w:val="26"/>
        </w:rPr>
      </w:pPr>
    </w:p>
    <w:p w:rsidR="002C03F2" w:rsidRDefault="002C03F2">
      <w:pPr>
        <w:spacing w:after="0" w:line="312" w:lineRule="auto"/>
        <w:ind w:firstLine="720"/>
        <w:jc w:val="both"/>
        <w:rPr>
          <w:rFonts w:ascii="Times New Roman" w:hAnsi="Times New Roman" w:cs="Times New Roman"/>
          <w:sz w:val="26"/>
          <w:szCs w:val="26"/>
        </w:rPr>
      </w:pPr>
    </w:p>
    <w:p w:rsidR="002C03F2" w:rsidRDefault="002C03F2">
      <w:pPr>
        <w:spacing w:after="0" w:line="312" w:lineRule="auto"/>
        <w:ind w:firstLine="720"/>
        <w:jc w:val="both"/>
        <w:rPr>
          <w:rFonts w:ascii="Times New Roman" w:hAnsi="Times New Roman" w:cs="Times New Roman"/>
          <w:sz w:val="26"/>
          <w:szCs w:val="26"/>
        </w:rPr>
      </w:pPr>
    </w:p>
    <w:p w:rsidR="002C03F2" w:rsidRDefault="002C03F2">
      <w:pPr>
        <w:spacing w:after="0" w:line="312" w:lineRule="auto"/>
        <w:jc w:val="center"/>
        <w:rPr>
          <w:rFonts w:ascii="Times New Roman" w:hAnsi="Times New Roman" w:cs="Times New Roman"/>
          <w:b/>
          <w:sz w:val="26"/>
          <w:szCs w:val="26"/>
        </w:rPr>
      </w:pPr>
    </w:p>
    <w:p w:rsidR="002C03F2" w:rsidRDefault="002C03F2">
      <w:pPr>
        <w:spacing w:after="0" w:line="312" w:lineRule="auto"/>
        <w:jc w:val="center"/>
        <w:rPr>
          <w:rFonts w:ascii="Times New Roman" w:hAnsi="Times New Roman" w:cs="Times New Roman"/>
          <w:b/>
          <w:sz w:val="26"/>
          <w:szCs w:val="26"/>
        </w:rPr>
      </w:pPr>
    </w:p>
    <w:p w:rsidR="00AC47C8" w:rsidRDefault="00AC47C8">
      <w:pPr>
        <w:spacing w:after="0" w:line="312" w:lineRule="auto"/>
        <w:jc w:val="center"/>
        <w:rPr>
          <w:rFonts w:ascii="Times New Roman" w:hAnsi="Times New Roman" w:cs="Times New Roman"/>
          <w:b/>
          <w:sz w:val="26"/>
          <w:szCs w:val="26"/>
        </w:rPr>
      </w:pPr>
    </w:p>
    <w:p w:rsidR="002C03F2" w:rsidRDefault="002C03F2">
      <w:pPr>
        <w:spacing w:after="0" w:line="312" w:lineRule="auto"/>
        <w:jc w:val="center"/>
        <w:rPr>
          <w:rFonts w:ascii="Times New Roman" w:hAnsi="Times New Roman" w:cs="Times New Roman"/>
          <w:b/>
          <w:sz w:val="26"/>
          <w:szCs w:val="26"/>
        </w:rPr>
      </w:pPr>
    </w:p>
    <w:p w:rsidR="002C03F2" w:rsidRDefault="002C03F2">
      <w:pPr>
        <w:spacing w:after="0" w:line="312" w:lineRule="auto"/>
        <w:jc w:val="center"/>
        <w:rPr>
          <w:rFonts w:ascii="Times New Roman" w:hAnsi="Times New Roman" w:cs="Times New Roman"/>
          <w:b/>
          <w:sz w:val="26"/>
          <w:szCs w:val="26"/>
        </w:rPr>
      </w:pP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lastRenderedPageBreak/>
        <w:t>NHẬN XÉT CỦA GIÁO VIÊN</w:t>
      </w:r>
    </w:p>
    <w:p w:rsidR="003614B7" w:rsidRDefault="004324F7"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F40E3B">
        <w:rPr>
          <w:rFonts w:ascii="Times New Roman" w:hAnsi="Times New Roman" w:cs="Times New Roman"/>
          <w:sz w:val="26"/>
          <w:szCs w:val="26"/>
        </w:rPr>
        <w:tab/>
      </w:r>
      <w:r w:rsidR="00F40E3B">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p>
    <w:p w:rsidR="003614B7" w:rsidRDefault="003614B7" w:rsidP="003614B7">
      <w:pPr>
        <w:tabs>
          <w:tab w:val="right" w:leader="dot" w:pos="0"/>
          <w:tab w:val="left" w:leader="dot" w:pos="8789"/>
        </w:tabs>
        <w:spacing w:after="0" w:line="312" w:lineRule="auto"/>
        <w:rPr>
          <w:rFonts w:ascii="Times New Roman" w:hAnsi="Times New Roman" w:cs="Times New Roman"/>
          <w:sz w:val="26"/>
          <w:szCs w:val="26"/>
        </w:rPr>
      </w:pP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2C03F2">
      <w:pPr>
        <w:spacing w:after="0" w:line="312" w:lineRule="auto"/>
        <w:rPr>
          <w:rFonts w:ascii="Times New Roman" w:hAnsi="Times New Roman" w:cs="Times New Roman"/>
          <w:sz w:val="26"/>
          <w:szCs w:val="26"/>
        </w:rPr>
      </w:pPr>
    </w:p>
    <w:p w:rsidR="002C03F2" w:rsidRDefault="004324F7">
      <w:pPr>
        <w:spacing w:after="0" w:line="312" w:lineRule="auto"/>
        <w:jc w:val="right"/>
        <w:rPr>
          <w:rFonts w:ascii="Times New Roman" w:hAnsi="Times New Roman" w:cs="Times New Roman"/>
          <w:i/>
          <w:sz w:val="26"/>
          <w:szCs w:val="26"/>
        </w:rPr>
      </w:pPr>
      <w:r>
        <w:rPr>
          <w:rFonts w:ascii="Times New Roman" w:hAnsi="Times New Roman" w:cs="Times New Roman"/>
          <w:i/>
          <w:sz w:val="26"/>
          <w:szCs w:val="26"/>
        </w:rPr>
        <w:t>Tp. Hồ Chí Minh, ngày … tháng … năm …</w:t>
      </w:r>
    </w:p>
    <w:p w:rsidR="002C03F2" w:rsidRDefault="004324F7">
      <w:pPr>
        <w:spacing w:after="0" w:line="312" w:lineRule="auto"/>
        <w:ind w:left="4320"/>
        <w:jc w:val="center"/>
        <w:rPr>
          <w:rFonts w:ascii="Times New Roman" w:hAnsi="Times New Roman" w:cs="Times New Roman"/>
          <w:b/>
          <w:sz w:val="26"/>
          <w:szCs w:val="26"/>
        </w:rPr>
      </w:pPr>
      <w:r>
        <w:rPr>
          <w:rFonts w:ascii="Times New Roman" w:hAnsi="Times New Roman" w:cs="Times New Roman"/>
          <w:b/>
          <w:sz w:val="26"/>
          <w:szCs w:val="26"/>
        </w:rPr>
        <w:t>Giảng viên hướng dẫn</w:t>
      </w:r>
    </w:p>
    <w:p w:rsidR="002C03F2" w:rsidRDefault="002C03F2">
      <w:pPr>
        <w:spacing w:after="0" w:line="312" w:lineRule="auto"/>
        <w:ind w:left="4320"/>
        <w:jc w:val="center"/>
        <w:rPr>
          <w:rFonts w:ascii="Times New Roman" w:hAnsi="Times New Roman" w:cs="Times New Roman"/>
          <w:b/>
          <w:sz w:val="26"/>
          <w:szCs w:val="26"/>
        </w:rPr>
      </w:pPr>
    </w:p>
    <w:p w:rsidR="002C03F2" w:rsidRDefault="002C03F2">
      <w:pPr>
        <w:spacing w:after="0" w:line="312" w:lineRule="auto"/>
        <w:ind w:left="4320"/>
        <w:jc w:val="center"/>
        <w:rPr>
          <w:rFonts w:ascii="Times New Roman" w:hAnsi="Times New Roman" w:cs="Times New Roman"/>
          <w:b/>
          <w:sz w:val="26"/>
          <w:szCs w:val="26"/>
        </w:rPr>
      </w:pPr>
    </w:p>
    <w:p w:rsidR="002C03F2" w:rsidRDefault="004324F7">
      <w:pPr>
        <w:spacing w:after="0" w:line="312" w:lineRule="auto"/>
        <w:ind w:left="4320"/>
        <w:jc w:val="center"/>
        <w:rPr>
          <w:rFonts w:ascii="Times New Roman" w:hAnsi="Times New Roman" w:cs="Times New Roman"/>
          <w:b/>
          <w:sz w:val="26"/>
          <w:szCs w:val="26"/>
        </w:rPr>
      </w:pPr>
      <w:r>
        <w:rPr>
          <w:rFonts w:ascii="Times New Roman" w:hAnsi="Times New Roman" w:cs="Times New Roman"/>
          <w:b/>
          <w:sz w:val="26"/>
          <w:szCs w:val="26"/>
        </w:rPr>
        <w:t>Phạm Thị Miên</w:t>
      </w:r>
    </w:p>
    <w:p w:rsidR="002C03F2" w:rsidRDefault="002C03F2"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2C03F2" w:rsidRDefault="004324F7">
      <w:pPr>
        <w:spacing w:after="0" w:line="312" w:lineRule="auto"/>
        <w:jc w:val="center"/>
        <w:rPr>
          <w:rFonts w:ascii="Times New Roman" w:hAnsi="Times New Roman" w:cs="Times New Roman"/>
          <w:color w:val="2E75B5"/>
          <w:sz w:val="26"/>
          <w:szCs w:val="26"/>
        </w:rPr>
      </w:pPr>
      <w:r>
        <w:rPr>
          <w:rFonts w:ascii="Times New Roman" w:hAnsi="Times New Roman" w:cs="Times New Roman"/>
          <w:b/>
          <w:sz w:val="26"/>
          <w:szCs w:val="26"/>
        </w:rPr>
        <w:lastRenderedPageBreak/>
        <w:t>MỤC LỤC</w:t>
      </w:r>
    </w:p>
    <w:sdt>
      <w:sdtPr>
        <w:rPr>
          <w:rFonts w:ascii="SimSun" w:eastAsia="SimSun" w:hAnsi="SimSun"/>
          <w:sz w:val="21"/>
        </w:rPr>
        <w:id w:val="147463821"/>
        <w15:color w:val="DBDBDB"/>
        <w:docPartObj>
          <w:docPartGallery w:val="Table of Contents"/>
          <w:docPartUnique/>
        </w:docPartObj>
      </w:sdtPr>
      <w:sdtEndPr/>
      <w:sdtContent>
        <w:p w:rsidR="002C03F2" w:rsidRDefault="004324F7" w:rsidP="00AC47C8">
          <w:pPr>
            <w:spacing w:after="0" w:line="240" w:lineRule="auto"/>
            <w:jc w:val="center"/>
            <w:rPr>
              <w:noProof/>
            </w:rPr>
          </w:pPr>
          <w:r>
            <w:fldChar w:fldCharType="begin"/>
          </w:r>
          <w:r>
            <w:instrText xml:space="preserve">TOC \o "1-3" \h \u </w:instrText>
          </w:r>
          <w:r>
            <w:fldChar w:fldCharType="separate"/>
          </w:r>
        </w:p>
        <w:p w:rsidR="002C03F2" w:rsidRDefault="00930F8D">
          <w:pPr>
            <w:pStyle w:val="TOC1"/>
            <w:tabs>
              <w:tab w:val="right" w:leader="dot" w:pos="9345"/>
            </w:tabs>
            <w:rPr>
              <w:noProof/>
            </w:rPr>
          </w:pPr>
          <w:hyperlink w:anchor="_Toc10186" w:history="1">
            <w:r w:rsidR="004324F7">
              <w:rPr>
                <w:rFonts w:ascii="Times New Roman" w:eastAsia="Times New Roman" w:hAnsi="Times New Roman" w:cs="Times New Roman"/>
                <w:b/>
                <w:bCs/>
                <w:noProof/>
                <w:szCs w:val="26"/>
              </w:rPr>
              <w:t>Chương I: Phiếu phỏng vấn tổng quát</w:t>
            </w:r>
            <w:r w:rsidR="004324F7">
              <w:rPr>
                <w:noProof/>
              </w:rPr>
              <w:tab/>
            </w:r>
            <w:r w:rsidR="001B2B86">
              <w:rPr>
                <w:noProof/>
              </w:rPr>
              <w:t>1</w:t>
            </w:r>
          </w:hyperlink>
        </w:p>
        <w:p w:rsidR="002C03F2" w:rsidRDefault="00930F8D">
          <w:pPr>
            <w:pStyle w:val="TOC1"/>
            <w:tabs>
              <w:tab w:val="right" w:leader="dot" w:pos="9345"/>
            </w:tabs>
            <w:rPr>
              <w:noProof/>
            </w:rPr>
          </w:pPr>
          <w:hyperlink w:anchor="_Toc16287" w:history="1">
            <w:r w:rsidR="004324F7">
              <w:rPr>
                <w:rFonts w:ascii="Times New Roman" w:hAnsi="Times New Roman" w:cs="Times New Roman"/>
                <w:noProof/>
                <w:szCs w:val="26"/>
              </w:rPr>
              <w:t>1) Khảo sát tổng quát</w:t>
            </w:r>
            <w:r w:rsidR="004324F7">
              <w:rPr>
                <w:noProof/>
              </w:rPr>
              <w:tab/>
            </w:r>
            <w:r w:rsidR="004324F7">
              <w:rPr>
                <w:noProof/>
              </w:rPr>
              <w:fldChar w:fldCharType="begin"/>
            </w:r>
            <w:r w:rsidR="004324F7">
              <w:rPr>
                <w:noProof/>
              </w:rPr>
              <w:instrText xml:space="preserve"> PAGEREF _Toc16287 \h </w:instrText>
            </w:r>
            <w:r w:rsidR="004324F7">
              <w:rPr>
                <w:noProof/>
              </w:rPr>
            </w:r>
            <w:r w:rsidR="004324F7">
              <w:rPr>
                <w:noProof/>
              </w:rPr>
              <w:fldChar w:fldCharType="separate"/>
            </w:r>
            <w:r w:rsidR="007A26DD">
              <w:rPr>
                <w:noProof/>
              </w:rPr>
              <w:t>1</w:t>
            </w:r>
            <w:r w:rsidR="004324F7">
              <w:rPr>
                <w:noProof/>
              </w:rPr>
              <w:fldChar w:fldCharType="end"/>
            </w:r>
          </w:hyperlink>
        </w:p>
        <w:p w:rsidR="002C03F2" w:rsidRDefault="00930F8D">
          <w:pPr>
            <w:pStyle w:val="TOC1"/>
            <w:tabs>
              <w:tab w:val="right" w:leader="dot" w:pos="9345"/>
            </w:tabs>
            <w:rPr>
              <w:noProof/>
            </w:rPr>
          </w:pPr>
          <w:hyperlink w:anchor="_Toc18997" w:history="1">
            <w:r w:rsidR="004324F7">
              <w:rPr>
                <w:rFonts w:ascii="Times New Roman" w:hAnsi="Times New Roman" w:cs="Times New Roman"/>
                <w:noProof/>
                <w:szCs w:val="26"/>
              </w:rPr>
              <w:t>2) Kế hoạch phỏng vấn</w:t>
            </w:r>
            <w:r w:rsidR="004324F7">
              <w:rPr>
                <w:noProof/>
              </w:rPr>
              <w:tab/>
            </w:r>
            <w:r w:rsidR="004324F7">
              <w:rPr>
                <w:noProof/>
              </w:rPr>
              <w:fldChar w:fldCharType="begin"/>
            </w:r>
            <w:r w:rsidR="004324F7">
              <w:rPr>
                <w:noProof/>
              </w:rPr>
              <w:instrText xml:space="preserve"> PAGEREF _Toc18997 \h </w:instrText>
            </w:r>
            <w:r w:rsidR="004324F7">
              <w:rPr>
                <w:noProof/>
              </w:rPr>
            </w:r>
            <w:r w:rsidR="004324F7">
              <w:rPr>
                <w:noProof/>
              </w:rPr>
              <w:fldChar w:fldCharType="separate"/>
            </w:r>
            <w:r w:rsidR="007A26DD">
              <w:rPr>
                <w:noProof/>
              </w:rPr>
              <w:t>1</w:t>
            </w:r>
            <w:r w:rsidR="004324F7">
              <w:rPr>
                <w:noProof/>
              </w:rPr>
              <w:fldChar w:fldCharType="end"/>
            </w:r>
          </w:hyperlink>
        </w:p>
        <w:p w:rsidR="002C03F2" w:rsidRDefault="00930F8D">
          <w:pPr>
            <w:pStyle w:val="TOC1"/>
            <w:tabs>
              <w:tab w:val="right" w:leader="dot" w:pos="9345"/>
            </w:tabs>
            <w:rPr>
              <w:noProof/>
            </w:rPr>
          </w:pPr>
          <w:hyperlink w:anchor="_Toc25184" w:history="1">
            <w:r w:rsidR="004324F7">
              <w:rPr>
                <w:rFonts w:ascii="Times New Roman" w:eastAsia="Times New Roman" w:hAnsi="Times New Roman" w:cs="Times New Roman"/>
                <w:b/>
                <w:bCs/>
                <w:noProof/>
                <w:szCs w:val="26"/>
              </w:rPr>
              <w:t>Chương II: Nội dung khảo sát</w:t>
            </w:r>
            <w:r w:rsidR="004324F7">
              <w:rPr>
                <w:noProof/>
              </w:rPr>
              <w:tab/>
            </w:r>
            <w:r w:rsidR="004324F7">
              <w:rPr>
                <w:noProof/>
              </w:rPr>
              <w:fldChar w:fldCharType="begin"/>
            </w:r>
            <w:r w:rsidR="004324F7">
              <w:rPr>
                <w:noProof/>
              </w:rPr>
              <w:instrText xml:space="preserve"> PAGEREF _Toc25184 \h </w:instrText>
            </w:r>
            <w:r w:rsidR="004324F7">
              <w:rPr>
                <w:noProof/>
              </w:rPr>
            </w:r>
            <w:r w:rsidR="004324F7">
              <w:rPr>
                <w:noProof/>
              </w:rPr>
              <w:fldChar w:fldCharType="separate"/>
            </w:r>
            <w:r w:rsidR="007A26DD">
              <w:rPr>
                <w:noProof/>
              </w:rPr>
              <w:t>2</w:t>
            </w:r>
            <w:r w:rsidR="004324F7">
              <w:rPr>
                <w:noProof/>
              </w:rPr>
              <w:fldChar w:fldCharType="end"/>
            </w:r>
          </w:hyperlink>
        </w:p>
        <w:p w:rsidR="002C03F2" w:rsidRDefault="00930F8D">
          <w:pPr>
            <w:pStyle w:val="TOC1"/>
            <w:tabs>
              <w:tab w:val="right" w:leader="dot" w:pos="9345"/>
            </w:tabs>
            <w:rPr>
              <w:noProof/>
            </w:rPr>
          </w:pPr>
          <w:hyperlink w:anchor="_Toc10116" w:history="1">
            <w:r w:rsidR="004324F7">
              <w:rPr>
                <w:rFonts w:ascii="Times New Roman" w:hAnsi="Times New Roman" w:cs="Times New Roman"/>
                <w:noProof/>
                <w:szCs w:val="26"/>
              </w:rPr>
              <w:t>1) Mô tả hệ thống</w:t>
            </w:r>
            <w:r w:rsidR="004324F7">
              <w:rPr>
                <w:noProof/>
              </w:rPr>
              <w:tab/>
            </w:r>
            <w:r w:rsidR="004324F7">
              <w:rPr>
                <w:noProof/>
              </w:rPr>
              <w:fldChar w:fldCharType="begin"/>
            </w:r>
            <w:r w:rsidR="004324F7">
              <w:rPr>
                <w:noProof/>
              </w:rPr>
              <w:instrText xml:space="preserve"> PAGEREF _Toc10116 \h </w:instrText>
            </w:r>
            <w:r w:rsidR="004324F7">
              <w:rPr>
                <w:noProof/>
              </w:rPr>
            </w:r>
            <w:r w:rsidR="004324F7">
              <w:rPr>
                <w:noProof/>
              </w:rPr>
              <w:fldChar w:fldCharType="separate"/>
            </w:r>
            <w:r w:rsidR="007A26DD">
              <w:rPr>
                <w:noProof/>
              </w:rPr>
              <w:t>2</w:t>
            </w:r>
            <w:r w:rsidR="004324F7">
              <w:rPr>
                <w:noProof/>
              </w:rPr>
              <w:fldChar w:fldCharType="end"/>
            </w:r>
          </w:hyperlink>
        </w:p>
        <w:p w:rsidR="002C03F2" w:rsidRDefault="00930F8D">
          <w:pPr>
            <w:pStyle w:val="TOC1"/>
            <w:tabs>
              <w:tab w:val="right" w:leader="dot" w:pos="9345"/>
            </w:tabs>
            <w:rPr>
              <w:noProof/>
            </w:rPr>
          </w:pPr>
          <w:hyperlink w:anchor="_Toc20189" w:history="1">
            <w:r w:rsidR="004324F7">
              <w:rPr>
                <w:rFonts w:ascii="Times New Roman" w:hAnsi="Times New Roman" w:cs="Times New Roman"/>
                <w:noProof/>
                <w:szCs w:val="26"/>
              </w:rPr>
              <w:t>2) Liệt kê chức năng</w:t>
            </w:r>
            <w:r w:rsidR="004324F7">
              <w:rPr>
                <w:noProof/>
              </w:rPr>
              <w:tab/>
            </w:r>
            <w:r w:rsidR="004324F7">
              <w:rPr>
                <w:noProof/>
              </w:rPr>
              <w:fldChar w:fldCharType="begin"/>
            </w:r>
            <w:r w:rsidR="004324F7">
              <w:rPr>
                <w:noProof/>
              </w:rPr>
              <w:instrText xml:space="preserve"> PAGEREF _Toc20189 \h </w:instrText>
            </w:r>
            <w:r w:rsidR="004324F7">
              <w:rPr>
                <w:noProof/>
              </w:rPr>
            </w:r>
            <w:r w:rsidR="004324F7">
              <w:rPr>
                <w:noProof/>
              </w:rPr>
              <w:fldChar w:fldCharType="separate"/>
            </w:r>
            <w:r w:rsidR="007A26DD">
              <w:rPr>
                <w:noProof/>
              </w:rPr>
              <w:t>2</w:t>
            </w:r>
            <w:r w:rsidR="004324F7">
              <w:rPr>
                <w:noProof/>
              </w:rPr>
              <w:fldChar w:fldCharType="end"/>
            </w:r>
          </w:hyperlink>
        </w:p>
        <w:p w:rsidR="002C03F2" w:rsidRDefault="00930F8D">
          <w:pPr>
            <w:pStyle w:val="TOC1"/>
            <w:tabs>
              <w:tab w:val="right" w:leader="dot" w:pos="9345"/>
            </w:tabs>
            <w:rPr>
              <w:noProof/>
            </w:rPr>
          </w:pPr>
          <w:hyperlink w:anchor="_Toc21880" w:history="1">
            <w:r w:rsidR="004324F7">
              <w:rPr>
                <w:rFonts w:ascii="Times New Roman" w:eastAsia="Times New Roman" w:hAnsi="Times New Roman" w:cs="Times New Roman"/>
                <w:b/>
                <w:bCs/>
                <w:noProof/>
                <w:szCs w:val="26"/>
              </w:rPr>
              <w:t>Chương III: Xây dựng biểu đồ phân rã chức năng</w:t>
            </w:r>
            <w:r w:rsidR="004324F7">
              <w:rPr>
                <w:noProof/>
              </w:rPr>
              <w:tab/>
            </w:r>
            <w:r w:rsidR="004324F7">
              <w:rPr>
                <w:noProof/>
              </w:rPr>
              <w:fldChar w:fldCharType="begin"/>
            </w:r>
            <w:r w:rsidR="004324F7">
              <w:rPr>
                <w:noProof/>
              </w:rPr>
              <w:instrText xml:space="preserve"> PAGEREF _Toc21880 \h </w:instrText>
            </w:r>
            <w:r w:rsidR="004324F7">
              <w:rPr>
                <w:noProof/>
              </w:rPr>
            </w:r>
            <w:r w:rsidR="004324F7">
              <w:rPr>
                <w:noProof/>
              </w:rPr>
              <w:fldChar w:fldCharType="separate"/>
            </w:r>
            <w:r w:rsidR="007A26DD">
              <w:rPr>
                <w:noProof/>
              </w:rPr>
              <w:t>3</w:t>
            </w:r>
            <w:r w:rsidR="004324F7">
              <w:rPr>
                <w:noProof/>
              </w:rPr>
              <w:fldChar w:fldCharType="end"/>
            </w:r>
          </w:hyperlink>
        </w:p>
        <w:p w:rsidR="002C03F2" w:rsidRDefault="00930F8D">
          <w:pPr>
            <w:pStyle w:val="TOC1"/>
            <w:tabs>
              <w:tab w:val="right" w:leader="dot" w:pos="9345"/>
            </w:tabs>
            <w:rPr>
              <w:noProof/>
            </w:rPr>
          </w:pPr>
          <w:hyperlink w:anchor="_Toc26855" w:history="1">
            <w:r w:rsidR="004324F7">
              <w:rPr>
                <w:rFonts w:ascii="Times New Roman" w:eastAsia="Times New Roman" w:hAnsi="Times New Roman" w:cs="Times New Roman"/>
                <w:b/>
                <w:bCs/>
                <w:noProof/>
                <w:szCs w:val="26"/>
              </w:rPr>
              <w:t>Chương IV: Xây dựng biểu đồ luồng dữ liệu DFD</w:t>
            </w:r>
            <w:r w:rsidR="004324F7">
              <w:rPr>
                <w:noProof/>
              </w:rPr>
              <w:tab/>
            </w:r>
            <w:r w:rsidR="004324F7">
              <w:rPr>
                <w:noProof/>
              </w:rPr>
              <w:fldChar w:fldCharType="begin"/>
            </w:r>
            <w:r w:rsidR="004324F7">
              <w:rPr>
                <w:noProof/>
              </w:rPr>
              <w:instrText xml:space="preserve"> PAGEREF _Toc26855 \h </w:instrText>
            </w:r>
            <w:r w:rsidR="004324F7">
              <w:rPr>
                <w:noProof/>
              </w:rPr>
            </w:r>
            <w:r w:rsidR="004324F7">
              <w:rPr>
                <w:noProof/>
              </w:rPr>
              <w:fldChar w:fldCharType="separate"/>
            </w:r>
            <w:r w:rsidR="007A26DD">
              <w:rPr>
                <w:noProof/>
              </w:rPr>
              <w:t>3</w:t>
            </w:r>
            <w:r w:rsidR="004324F7">
              <w:rPr>
                <w:noProof/>
              </w:rPr>
              <w:fldChar w:fldCharType="end"/>
            </w:r>
          </w:hyperlink>
        </w:p>
        <w:p w:rsidR="002C03F2" w:rsidRDefault="00930F8D">
          <w:pPr>
            <w:pStyle w:val="TOC1"/>
            <w:tabs>
              <w:tab w:val="right" w:leader="dot" w:pos="9345"/>
            </w:tabs>
            <w:rPr>
              <w:noProof/>
            </w:rPr>
          </w:pPr>
          <w:hyperlink w:anchor="_Toc8523" w:history="1">
            <w:r w:rsidR="004324F7">
              <w:rPr>
                <w:rFonts w:ascii="Times New Roman" w:hAnsi="Times New Roman" w:cs="Times New Roman"/>
                <w:noProof/>
                <w:szCs w:val="26"/>
              </w:rPr>
              <w:t>1) Biểu đồ luồng dữ liệu mức ngữ cảnh</w:t>
            </w:r>
            <w:r w:rsidR="004324F7">
              <w:rPr>
                <w:noProof/>
              </w:rPr>
              <w:tab/>
            </w:r>
            <w:r w:rsidR="004324F7">
              <w:rPr>
                <w:noProof/>
              </w:rPr>
              <w:fldChar w:fldCharType="begin"/>
            </w:r>
            <w:r w:rsidR="004324F7">
              <w:rPr>
                <w:noProof/>
              </w:rPr>
              <w:instrText xml:space="preserve"> PAGEREF _Toc8523 \h </w:instrText>
            </w:r>
            <w:r w:rsidR="004324F7">
              <w:rPr>
                <w:noProof/>
              </w:rPr>
            </w:r>
            <w:r w:rsidR="004324F7">
              <w:rPr>
                <w:noProof/>
              </w:rPr>
              <w:fldChar w:fldCharType="separate"/>
            </w:r>
            <w:r w:rsidR="007A26DD">
              <w:rPr>
                <w:noProof/>
              </w:rPr>
              <w:t>3</w:t>
            </w:r>
            <w:r w:rsidR="004324F7">
              <w:rPr>
                <w:noProof/>
              </w:rPr>
              <w:fldChar w:fldCharType="end"/>
            </w:r>
          </w:hyperlink>
        </w:p>
        <w:p w:rsidR="002C03F2" w:rsidRDefault="00930F8D">
          <w:pPr>
            <w:pStyle w:val="TOC1"/>
            <w:tabs>
              <w:tab w:val="right" w:leader="dot" w:pos="9345"/>
            </w:tabs>
            <w:rPr>
              <w:noProof/>
            </w:rPr>
          </w:pPr>
          <w:hyperlink w:anchor="_Toc9913" w:history="1">
            <w:r w:rsidR="004324F7">
              <w:rPr>
                <w:rFonts w:ascii="Times New Roman" w:hAnsi="Times New Roman" w:cs="Times New Roman"/>
                <w:noProof/>
                <w:szCs w:val="26"/>
              </w:rPr>
              <w:t>2) Biểu đồ luồng dữ liệu mức đỉnh</w:t>
            </w:r>
            <w:r w:rsidR="004324F7">
              <w:rPr>
                <w:noProof/>
              </w:rPr>
              <w:tab/>
            </w:r>
            <w:r w:rsidR="004324F7">
              <w:rPr>
                <w:noProof/>
              </w:rPr>
              <w:fldChar w:fldCharType="begin"/>
            </w:r>
            <w:r w:rsidR="004324F7">
              <w:rPr>
                <w:noProof/>
              </w:rPr>
              <w:instrText xml:space="preserve"> PAGEREF _Toc9913 \h </w:instrText>
            </w:r>
            <w:r w:rsidR="004324F7">
              <w:rPr>
                <w:noProof/>
              </w:rPr>
            </w:r>
            <w:r w:rsidR="004324F7">
              <w:rPr>
                <w:noProof/>
              </w:rPr>
              <w:fldChar w:fldCharType="separate"/>
            </w:r>
            <w:r w:rsidR="007A26DD">
              <w:rPr>
                <w:noProof/>
              </w:rPr>
              <w:t>4</w:t>
            </w:r>
            <w:r w:rsidR="004324F7">
              <w:rPr>
                <w:noProof/>
              </w:rPr>
              <w:fldChar w:fldCharType="end"/>
            </w:r>
          </w:hyperlink>
        </w:p>
        <w:p w:rsidR="002C03F2" w:rsidRDefault="00930F8D">
          <w:pPr>
            <w:pStyle w:val="TOC1"/>
            <w:tabs>
              <w:tab w:val="right" w:leader="dot" w:pos="9345"/>
            </w:tabs>
            <w:rPr>
              <w:noProof/>
            </w:rPr>
          </w:pPr>
          <w:hyperlink w:anchor="_Toc13968" w:history="1">
            <w:r w:rsidR="004324F7">
              <w:rPr>
                <w:rFonts w:ascii="Times New Roman" w:hAnsi="Times New Roman" w:cs="Times New Roman"/>
                <w:noProof/>
                <w:szCs w:val="26"/>
              </w:rPr>
              <w:t>3) Biểu đồ luồng dữ liệu mức dưới</w:t>
            </w:r>
            <w:r w:rsidR="004324F7">
              <w:rPr>
                <w:noProof/>
              </w:rPr>
              <w:tab/>
            </w:r>
            <w:r w:rsidR="004324F7">
              <w:rPr>
                <w:noProof/>
              </w:rPr>
              <w:fldChar w:fldCharType="begin"/>
            </w:r>
            <w:r w:rsidR="004324F7">
              <w:rPr>
                <w:noProof/>
              </w:rPr>
              <w:instrText xml:space="preserve"> PAGEREF _Toc13968 \h </w:instrText>
            </w:r>
            <w:r w:rsidR="004324F7">
              <w:rPr>
                <w:noProof/>
              </w:rPr>
            </w:r>
            <w:r w:rsidR="004324F7">
              <w:rPr>
                <w:noProof/>
              </w:rPr>
              <w:fldChar w:fldCharType="separate"/>
            </w:r>
            <w:r w:rsidR="007A26DD">
              <w:rPr>
                <w:noProof/>
              </w:rPr>
              <w:t>4</w:t>
            </w:r>
            <w:r w:rsidR="004324F7">
              <w:rPr>
                <w:noProof/>
              </w:rPr>
              <w:fldChar w:fldCharType="end"/>
            </w:r>
          </w:hyperlink>
        </w:p>
        <w:p w:rsidR="002C03F2" w:rsidRDefault="00930F8D">
          <w:pPr>
            <w:pStyle w:val="TOC1"/>
            <w:tabs>
              <w:tab w:val="right" w:leader="dot" w:pos="9345"/>
            </w:tabs>
            <w:rPr>
              <w:noProof/>
            </w:rPr>
          </w:pPr>
          <w:hyperlink w:anchor="_Toc25303" w:history="1">
            <w:r w:rsidR="004324F7">
              <w:rPr>
                <w:rFonts w:ascii="Times New Roman" w:eastAsia="Times New Roman" w:hAnsi="Times New Roman" w:cs="Times New Roman"/>
                <w:b/>
                <w:bCs/>
                <w:noProof/>
                <w:szCs w:val="26"/>
              </w:rPr>
              <w:t>Chương V: Sơ đồ Use case</w:t>
            </w:r>
            <w:r w:rsidR="004324F7">
              <w:rPr>
                <w:noProof/>
              </w:rPr>
              <w:tab/>
            </w:r>
            <w:r w:rsidR="004324F7">
              <w:rPr>
                <w:noProof/>
              </w:rPr>
              <w:fldChar w:fldCharType="begin"/>
            </w:r>
            <w:r w:rsidR="004324F7">
              <w:rPr>
                <w:noProof/>
              </w:rPr>
              <w:instrText xml:space="preserve"> PAGEREF _Toc25303 \h </w:instrText>
            </w:r>
            <w:r w:rsidR="004324F7">
              <w:rPr>
                <w:noProof/>
              </w:rPr>
            </w:r>
            <w:r w:rsidR="004324F7">
              <w:rPr>
                <w:noProof/>
              </w:rPr>
              <w:fldChar w:fldCharType="separate"/>
            </w:r>
            <w:r w:rsidR="007A26DD">
              <w:rPr>
                <w:noProof/>
              </w:rPr>
              <w:t>6</w:t>
            </w:r>
            <w:r w:rsidR="004324F7">
              <w:rPr>
                <w:noProof/>
              </w:rPr>
              <w:fldChar w:fldCharType="end"/>
            </w:r>
          </w:hyperlink>
        </w:p>
        <w:p w:rsidR="002C03F2" w:rsidRDefault="00930F8D">
          <w:pPr>
            <w:pStyle w:val="TOC1"/>
            <w:tabs>
              <w:tab w:val="right" w:leader="dot" w:pos="9345"/>
            </w:tabs>
            <w:rPr>
              <w:noProof/>
            </w:rPr>
          </w:pPr>
          <w:hyperlink w:anchor="_Toc22029" w:history="1">
            <w:r w:rsidR="004324F7">
              <w:rPr>
                <w:rFonts w:ascii="Times New Roman" w:hAnsi="Times New Roman" w:cs="Times New Roman"/>
                <w:noProof/>
                <w:szCs w:val="26"/>
              </w:rPr>
              <w:t>1) Phân tích bài toán</w:t>
            </w:r>
            <w:r w:rsidR="004324F7">
              <w:rPr>
                <w:noProof/>
              </w:rPr>
              <w:tab/>
            </w:r>
            <w:r w:rsidR="004324F7">
              <w:rPr>
                <w:noProof/>
              </w:rPr>
              <w:fldChar w:fldCharType="begin"/>
            </w:r>
            <w:r w:rsidR="004324F7">
              <w:rPr>
                <w:noProof/>
              </w:rPr>
              <w:instrText xml:space="preserve"> PAGEREF _Toc22029 \h </w:instrText>
            </w:r>
            <w:r w:rsidR="004324F7">
              <w:rPr>
                <w:noProof/>
              </w:rPr>
            </w:r>
            <w:r w:rsidR="004324F7">
              <w:rPr>
                <w:noProof/>
              </w:rPr>
              <w:fldChar w:fldCharType="separate"/>
            </w:r>
            <w:r w:rsidR="007A26DD">
              <w:rPr>
                <w:noProof/>
              </w:rPr>
              <w:t>6</w:t>
            </w:r>
            <w:r w:rsidR="004324F7">
              <w:rPr>
                <w:noProof/>
              </w:rPr>
              <w:fldChar w:fldCharType="end"/>
            </w:r>
          </w:hyperlink>
        </w:p>
        <w:p w:rsidR="002C03F2" w:rsidRDefault="00930F8D">
          <w:pPr>
            <w:pStyle w:val="TOC1"/>
            <w:tabs>
              <w:tab w:val="right" w:leader="dot" w:pos="9345"/>
            </w:tabs>
            <w:rPr>
              <w:noProof/>
            </w:rPr>
          </w:pPr>
          <w:hyperlink w:anchor="_Toc12793" w:history="1">
            <w:r w:rsidR="004324F7">
              <w:rPr>
                <w:rFonts w:ascii="Times New Roman" w:hAnsi="Times New Roman" w:cs="Times New Roman"/>
                <w:noProof/>
                <w:szCs w:val="26"/>
              </w:rPr>
              <w:t>2) Mối quan hệ giữa các Actor và Use case</w:t>
            </w:r>
            <w:r w:rsidR="004324F7">
              <w:rPr>
                <w:noProof/>
              </w:rPr>
              <w:tab/>
            </w:r>
            <w:r w:rsidR="004324F7">
              <w:rPr>
                <w:noProof/>
              </w:rPr>
              <w:fldChar w:fldCharType="begin"/>
            </w:r>
            <w:r w:rsidR="004324F7">
              <w:rPr>
                <w:noProof/>
              </w:rPr>
              <w:instrText xml:space="preserve"> PAGEREF _Toc12793 \h </w:instrText>
            </w:r>
            <w:r w:rsidR="004324F7">
              <w:rPr>
                <w:noProof/>
              </w:rPr>
            </w:r>
            <w:r w:rsidR="004324F7">
              <w:rPr>
                <w:noProof/>
              </w:rPr>
              <w:fldChar w:fldCharType="separate"/>
            </w:r>
            <w:r w:rsidR="007A26DD">
              <w:rPr>
                <w:noProof/>
              </w:rPr>
              <w:t>6</w:t>
            </w:r>
            <w:r w:rsidR="004324F7">
              <w:rPr>
                <w:noProof/>
              </w:rPr>
              <w:fldChar w:fldCharType="end"/>
            </w:r>
          </w:hyperlink>
        </w:p>
        <w:p w:rsidR="002C03F2" w:rsidRDefault="00930F8D">
          <w:pPr>
            <w:pStyle w:val="TOC1"/>
            <w:tabs>
              <w:tab w:val="right" w:leader="dot" w:pos="9345"/>
            </w:tabs>
            <w:rPr>
              <w:noProof/>
            </w:rPr>
          </w:pPr>
          <w:hyperlink w:anchor="_Toc25726" w:history="1">
            <w:r w:rsidR="004324F7">
              <w:rPr>
                <w:rFonts w:ascii="Times New Roman" w:hAnsi="Times New Roman" w:cs="Times New Roman"/>
                <w:noProof/>
                <w:szCs w:val="26"/>
              </w:rPr>
              <w:t>3) Xây dựng kịch bản cho Use case</w:t>
            </w:r>
            <w:r w:rsidR="004324F7">
              <w:rPr>
                <w:noProof/>
              </w:rPr>
              <w:tab/>
            </w:r>
            <w:r w:rsidR="004324F7">
              <w:rPr>
                <w:noProof/>
              </w:rPr>
              <w:fldChar w:fldCharType="begin"/>
            </w:r>
            <w:r w:rsidR="004324F7">
              <w:rPr>
                <w:noProof/>
              </w:rPr>
              <w:instrText xml:space="preserve"> PAGEREF _Toc25726 \h </w:instrText>
            </w:r>
            <w:r w:rsidR="004324F7">
              <w:rPr>
                <w:noProof/>
              </w:rPr>
            </w:r>
            <w:r w:rsidR="004324F7">
              <w:rPr>
                <w:noProof/>
              </w:rPr>
              <w:fldChar w:fldCharType="separate"/>
            </w:r>
            <w:r w:rsidR="007A26DD">
              <w:rPr>
                <w:noProof/>
              </w:rPr>
              <w:t>7</w:t>
            </w:r>
            <w:r w:rsidR="004324F7">
              <w:rPr>
                <w:noProof/>
              </w:rPr>
              <w:fldChar w:fldCharType="end"/>
            </w:r>
          </w:hyperlink>
        </w:p>
        <w:p w:rsidR="002C03F2" w:rsidRDefault="00930F8D">
          <w:pPr>
            <w:pStyle w:val="TOC1"/>
            <w:tabs>
              <w:tab w:val="right" w:leader="dot" w:pos="9345"/>
            </w:tabs>
            <w:rPr>
              <w:noProof/>
            </w:rPr>
          </w:pPr>
          <w:hyperlink w:anchor="_Toc1348" w:history="1">
            <w:r w:rsidR="004324F7">
              <w:rPr>
                <w:rFonts w:ascii="Times New Roman" w:eastAsia="Times New Roman" w:hAnsi="Times New Roman" w:cs="Times New Roman"/>
                <w:b/>
                <w:bCs/>
                <w:noProof/>
                <w:szCs w:val="26"/>
              </w:rPr>
              <w:t>Chương VI: Thiết kế cơ sở dữ liệu</w:t>
            </w:r>
            <w:r w:rsidR="004324F7">
              <w:rPr>
                <w:noProof/>
              </w:rPr>
              <w:tab/>
            </w:r>
            <w:r w:rsidR="004324F7">
              <w:rPr>
                <w:noProof/>
              </w:rPr>
              <w:fldChar w:fldCharType="begin"/>
            </w:r>
            <w:r w:rsidR="004324F7">
              <w:rPr>
                <w:noProof/>
              </w:rPr>
              <w:instrText xml:space="preserve"> PAGEREF _Toc1348 \h </w:instrText>
            </w:r>
            <w:r w:rsidR="004324F7">
              <w:rPr>
                <w:noProof/>
              </w:rPr>
            </w:r>
            <w:r w:rsidR="004324F7">
              <w:rPr>
                <w:noProof/>
              </w:rPr>
              <w:fldChar w:fldCharType="separate"/>
            </w:r>
            <w:r w:rsidR="007A26DD">
              <w:rPr>
                <w:noProof/>
              </w:rPr>
              <w:t>8</w:t>
            </w:r>
            <w:r w:rsidR="004324F7">
              <w:rPr>
                <w:noProof/>
              </w:rPr>
              <w:fldChar w:fldCharType="end"/>
            </w:r>
          </w:hyperlink>
        </w:p>
        <w:p w:rsidR="002C03F2" w:rsidRDefault="00930F8D">
          <w:pPr>
            <w:pStyle w:val="TOC1"/>
            <w:tabs>
              <w:tab w:val="right" w:leader="dot" w:pos="9345"/>
            </w:tabs>
            <w:rPr>
              <w:noProof/>
            </w:rPr>
          </w:pPr>
          <w:hyperlink w:anchor="_Toc6243" w:history="1">
            <w:r w:rsidR="004324F7">
              <w:rPr>
                <w:rFonts w:ascii="Times New Roman" w:hAnsi="Times New Roman" w:cs="Times New Roman"/>
                <w:noProof/>
                <w:szCs w:val="26"/>
              </w:rPr>
              <w:t>1) Mô hình thực thể</w:t>
            </w:r>
            <w:r w:rsidR="004324F7">
              <w:rPr>
                <w:noProof/>
              </w:rPr>
              <w:tab/>
            </w:r>
            <w:r w:rsidR="004324F7">
              <w:rPr>
                <w:noProof/>
              </w:rPr>
              <w:fldChar w:fldCharType="begin"/>
            </w:r>
            <w:r w:rsidR="004324F7">
              <w:rPr>
                <w:noProof/>
              </w:rPr>
              <w:instrText xml:space="preserve"> PAGEREF _Toc6243 \h </w:instrText>
            </w:r>
            <w:r w:rsidR="004324F7">
              <w:rPr>
                <w:noProof/>
              </w:rPr>
            </w:r>
            <w:r w:rsidR="004324F7">
              <w:rPr>
                <w:noProof/>
              </w:rPr>
              <w:fldChar w:fldCharType="separate"/>
            </w:r>
            <w:r w:rsidR="007A26DD">
              <w:rPr>
                <w:noProof/>
              </w:rPr>
              <w:t>8</w:t>
            </w:r>
            <w:r w:rsidR="004324F7">
              <w:rPr>
                <w:noProof/>
              </w:rPr>
              <w:fldChar w:fldCharType="end"/>
            </w:r>
          </w:hyperlink>
        </w:p>
        <w:p w:rsidR="002C03F2" w:rsidRDefault="00930F8D">
          <w:pPr>
            <w:pStyle w:val="TOC1"/>
            <w:tabs>
              <w:tab w:val="right" w:leader="dot" w:pos="9345"/>
            </w:tabs>
            <w:rPr>
              <w:noProof/>
            </w:rPr>
          </w:pPr>
          <w:hyperlink w:anchor="_Toc25440" w:history="1">
            <w:r w:rsidR="004324F7">
              <w:rPr>
                <w:rFonts w:ascii="Times New Roman" w:hAnsi="Times New Roman" w:cs="Times New Roman"/>
                <w:noProof/>
                <w:szCs w:val="26"/>
              </w:rPr>
              <w:t>2) Mô hình quan hệ</w:t>
            </w:r>
            <w:r w:rsidR="004324F7">
              <w:rPr>
                <w:noProof/>
              </w:rPr>
              <w:tab/>
            </w:r>
            <w:r w:rsidR="004324F7">
              <w:rPr>
                <w:noProof/>
              </w:rPr>
              <w:fldChar w:fldCharType="begin"/>
            </w:r>
            <w:r w:rsidR="004324F7">
              <w:rPr>
                <w:noProof/>
              </w:rPr>
              <w:instrText xml:space="preserve"> PAGEREF _Toc25440 \h </w:instrText>
            </w:r>
            <w:r w:rsidR="004324F7">
              <w:rPr>
                <w:noProof/>
              </w:rPr>
            </w:r>
            <w:r w:rsidR="004324F7">
              <w:rPr>
                <w:noProof/>
              </w:rPr>
              <w:fldChar w:fldCharType="separate"/>
            </w:r>
            <w:r w:rsidR="007A26DD">
              <w:rPr>
                <w:noProof/>
              </w:rPr>
              <w:t>9</w:t>
            </w:r>
            <w:r w:rsidR="004324F7">
              <w:rPr>
                <w:noProof/>
              </w:rPr>
              <w:fldChar w:fldCharType="end"/>
            </w:r>
          </w:hyperlink>
        </w:p>
        <w:p w:rsidR="002C03F2" w:rsidRDefault="00930F8D">
          <w:pPr>
            <w:pStyle w:val="TOC1"/>
            <w:tabs>
              <w:tab w:val="right" w:leader="dot" w:pos="9345"/>
            </w:tabs>
            <w:rPr>
              <w:noProof/>
            </w:rPr>
          </w:pPr>
          <w:hyperlink w:anchor="_Toc1862" w:history="1">
            <w:r w:rsidR="004324F7">
              <w:rPr>
                <w:rFonts w:ascii="Times New Roman" w:hAnsi="Times New Roman" w:cs="Times New Roman"/>
                <w:noProof/>
                <w:szCs w:val="26"/>
              </w:rPr>
              <w:t>3) Mô hình relationships</w:t>
            </w:r>
            <w:r w:rsidR="004324F7">
              <w:rPr>
                <w:noProof/>
              </w:rPr>
              <w:tab/>
            </w:r>
            <w:r w:rsidR="004324F7">
              <w:rPr>
                <w:noProof/>
              </w:rPr>
              <w:fldChar w:fldCharType="begin"/>
            </w:r>
            <w:r w:rsidR="004324F7">
              <w:rPr>
                <w:noProof/>
              </w:rPr>
              <w:instrText xml:space="preserve"> PAGEREF _Toc1862 \h </w:instrText>
            </w:r>
            <w:r w:rsidR="004324F7">
              <w:rPr>
                <w:noProof/>
              </w:rPr>
            </w:r>
            <w:r w:rsidR="004324F7">
              <w:rPr>
                <w:noProof/>
              </w:rPr>
              <w:fldChar w:fldCharType="separate"/>
            </w:r>
            <w:r w:rsidR="007A26DD">
              <w:rPr>
                <w:noProof/>
              </w:rPr>
              <w:t>10</w:t>
            </w:r>
            <w:r w:rsidR="004324F7">
              <w:rPr>
                <w:noProof/>
              </w:rPr>
              <w:fldChar w:fldCharType="end"/>
            </w:r>
          </w:hyperlink>
        </w:p>
        <w:p w:rsidR="002C03F2" w:rsidRDefault="00930F8D">
          <w:pPr>
            <w:pStyle w:val="TOC1"/>
            <w:tabs>
              <w:tab w:val="right" w:leader="dot" w:pos="9345"/>
            </w:tabs>
            <w:rPr>
              <w:noProof/>
            </w:rPr>
          </w:pPr>
          <w:hyperlink w:anchor="_Toc5935" w:history="1">
            <w:r w:rsidR="004324F7">
              <w:rPr>
                <w:rFonts w:ascii="Times New Roman" w:hAnsi="Times New Roman" w:cs="Times New Roman"/>
                <w:noProof/>
                <w:szCs w:val="26"/>
              </w:rPr>
              <w:t>4) Từ điển dòng dữ liệu</w:t>
            </w:r>
            <w:r w:rsidR="004324F7">
              <w:rPr>
                <w:noProof/>
              </w:rPr>
              <w:tab/>
            </w:r>
            <w:r w:rsidR="004324F7">
              <w:rPr>
                <w:noProof/>
              </w:rPr>
              <w:fldChar w:fldCharType="begin"/>
            </w:r>
            <w:r w:rsidR="004324F7">
              <w:rPr>
                <w:noProof/>
              </w:rPr>
              <w:instrText xml:space="preserve"> PAGEREF _Toc5935 \h </w:instrText>
            </w:r>
            <w:r w:rsidR="004324F7">
              <w:rPr>
                <w:noProof/>
              </w:rPr>
            </w:r>
            <w:r w:rsidR="004324F7">
              <w:rPr>
                <w:noProof/>
              </w:rPr>
              <w:fldChar w:fldCharType="separate"/>
            </w:r>
            <w:r w:rsidR="007A26DD">
              <w:rPr>
                <w:noProof/>
              </w:rPr>
              <w:t>10</w:t>
            </w:r>
            <w:r w:rsidR="004324F7">
              <w:rPr>
                <w:noProof/>
              </w:rPr>
              <w:fldChar w:fldCharType="end"/>
            </w:r>
          </w:hyperlink>
        </w:p>
        <w:p w:rsidR="002C03F2" w:rsidRDefault="00930F8D">
          <w:pPr>
            <w:pStyle w:val="TOC1"/>
            <w:tabs>
              <w:tab w:val="right" w:leader="dot" w:pos="9345"/>
            </w:tabs>
            <w:rPr>
              <w:noProof/>
            </w:rPr>
          </w:pPr>
          <w:hyperlink w:anchor="_Toc5655" w:history="1">
            <w:r w:rsidR="004324F7">
              <w:rPr>
                <w:rFonts w:ascii="Times New Roman" w:eastAsia="Times New Roman" w:hAnsi="Times New Roman" w:cs="Times New Roman"/>
                <w:b/>
                <w:bCs/>
                <w:noProof/>
                <w:szCs w:val="26"/>
              </w:rPr>
              <w:t xml:space="preserve">Chương VII: Thiết kế </w:t>
            </w:r>
            <w:r w:rsidR="004324F7" w:rsidRPr="00F40E3B">
              <w:rPr>
                <w:rFonts w:ascii="Times New Roman" w:eastAsia="Times New Roman" w:hAnsi="Times New Roman" w:cs="Times New Roman"/>
                <w:b/>
                <w:bCs/>
                <w:noProof/>
                <w:szCs w:val="26"/>
              </w:rPr>
              <w:t>chương</w:t>
            </w:r>
            <w:r w:rsidR="004324F7">
              <w:rPr>
                <w:rFonts w:ascii="Times New Roman" w:eastAsia="Times New Roman" w:hAnsi="Times New Roman" w:cs="Times New Roman"/>
                <w:b/>
                <w:bCs/>
                <w:noProof/>
                <w:szCs w:val="26"/>
              </w:rPr>
              <w:t xml:space="preserve"> trình</w:t>
            </w:r>
            <w:r w:rsidR="004324F7">
              <w:rPr>
                <w:noProof/>
              </w:rPr>
              <w:tab/>
            </w:r>
            <w:r w:rsidR="004324F7">
              <w:rPr>
                <w:noProof/>
              </w:rPr>
              <w:fldChar w:fldCharType="begin"/>
            </w:r>
            <w:r w:rsidR="004324F7">
              <w:rPr>
                <w:noProof/>
              </w:rPr>
              <w:instrText xml:space="preserve"> PAGEREF _Toc5655 \h </w:instrText>
            </w:r>
            <w:r w:rsidR="004324F7">
              <w:rPr>
                <w:noProof/>
              </w:rPr>
            </w:r>
            <w:r w:rsidR="004324F7">
              <w:rPr>
                <w:noProof/>
              </w:rPr>
              <w:fldChar w:fldCharType="separate"/>
            </w:r>
            <w:r w:rsidR="007A26DD">
              <w:rPr>
                <w:noProof/>
              </w:rPr>
              <w:t>11</w:t>
            </w:r>
            <w:r w:rsidR="004324F7">
              <w:rPr>
                <w:noProof/>
              </w:rPr>
              <w:fldChar w:fldCharType="end"/>
            </w:r>
          </w:hyperlink>
        </w:p>
        <w:p w:rsidR="002C03F2" w:rsidRDefault="00930F8D">
          <w:pPr>
            <w:pStyle w:val="TOC1"/>
            <w:tabs>
              <w:tab w:val="right" w:leader="dot" w:pos="9345"/>
            </w:tabs>
            <w:rPr>
              <w:noProof/>
            </w:rPr>
          </w:pPr>
          <w:hyperlink w:anchor="_Toc26918" w:history="1">
            <w:r w:rsidR="004324F7">
              <w:rPr>
                <w:rFonts w:ascii="Times New Roman" w:hAnsi="Times New Roman" w:cs="Times New Roman"/>
                <w:noProof/>
                <w:szCs w:val="26"/>
              </w:rPr>
              <w:t>1) Các form trong chương trình</w:t>
            </w:r>
            <w:r w:rsidR="004324F7">
              <w:rPr>
                <w:noProof/>
              </w:rPr>
              <w:tab/>
            </w:r>
            <w:r w:rsidR="004324F7">
              <w:rPr>
                <w:noProof/>
              </w:rPr>
              <w:fldChar w:fldCharType="begin"/>
            </w:r>
            <w:r w:rsidR="004324F7">
              <w:rPr>
                <w:noProof/>
              </w:rPr>
              <w:instrText xml:space="preserve"> PAGEREF _Toc26918 \h </w:instrText>
            </w:r>
            <w:r w:rsidR="004324F7">
              <w:rPr>
                <w:noProof/>
              </w:rPr>
            </w:r>
            <w:r w:rsidR="004324F7">
              <w:rPr>
                <w:noProof/>
              </w:rPr>
              <w:fldChar w:fldCharType="separate"/>
            </w:r>
            <w:r w:rsidR="007A26DD">
              <w:rPr>
                <w:noProof/>
              </w:rPr>
              <w:t>11</w:t>
            </w:r>
            <w:r w:rsidR="004324F7">
              <w:rPr>
                <w:noProof/>
              </w:rPr>
              <w:fldChar w:fldCharType="end"/>
            </w:r>
          </w:hyperlink>
        </w:p>
        <w:p w:rsidR="002C03F2" w:rsidRDefault="00930F8D">
          <w:pPr>
            <w:pStyle w:val="TOC1"/>
            <w:tabs>
              <w:tab w:val="right" w:leader="dot" w:pos="9345"/>
            </w:tabs>
            <w:rPr>
              <w:noProof/>
            </w:rPr>
          </w:pPr>
          <w:hyperlink w:anchor="_Toc11670" w:history="1">
            <w:r w:rsidR="004324F7">
              <w:rPr>
                <w:rFonts w:ascii="Times New Roman" w:hAnsi="Times New Roman" w:cs="Times New Roman"/>
                <w:noProof/>
                <w:szCs w:val="26"/>
              </w:rPr>
              <w:t>2) Một số mẫu report</w:t>
            </w:r>
            <w:r w:rsidR="004324F7">
              <w:rPr>
                <w:noProof/>
              </w:rPr>
              <w:tab/>
            </w:r>
            <w:r w:rsidR="004324F7">
              <w:rPr>
                <w:noProof/>
              </w:rPr>
              <w:fldChar w:fldCharType="begin"/>
            </w:r>
            <w:r w:rsidR="004324F7">
              <w:rPr>
                <w:noProof/>
              </w:rPr>
              <w:instrText xml:space="preserve"> PAGEREF _Toc11670 \h </w:instrText>
            </w:r>
            <w:r w:rsidR="004324F7">
              <w:rPr>
                <w:noProof/>
              </w:rPr>
            </w:r>
            <w:r w:rsidR="004324F7">
              <w:rPr>
                <w:noProof/>
              </w:rPr>
              <w:fldChar w:fldCharType="separate"/>
            </w:r>
            <w:r w:rsidR="007A26DD">
              <w:rPr>
                <w:noProof/>
              </w:rPr>
              <w:t>16</w:t>
            </w:r>
            <w:r w:rsidR="004324F7">
              <w:rPr>
                <w:noProof/>
              </w:rPr>
              <w:fldChar w:fldCharType="end"/>
            </w:r>
          </w:hyperlink>
        </w:p>
        <w:p w:rsidR="002C03F2" w:rsidRDefault="00930F8D">
          <w:pPr>
            <w:pStyle w:val="TOC1"/>
            <w:tabs>
              <w:tab w:val="right" w:leader="dot" w:pos="9345"/>
            </w:tabs>
            <w:rPr>
              <w:noProof/>
            </w:rPr>
          </w:pPr>
          <w:hyperlink w:anchor="_Toc24736" w:history="1">
            <w:r w:rsidR="004324F7">
              <w:rPr>
                <w:rFonts w:ascii="Times New Roman" w:eastAsia="Times New Roman" w:hAnsi="Times New Roman" w:cs="Times New Roman"/>
                <w:b/>
                <w:bCs/>
                <w:noProof/>
                <w:szCs w:val="26"/>
              </w:rPr>
              <w:t>Chương VIII: Tổng kết</w:t>
            </w:r>
            <w:r w:rsidR="004324F7">
              <w:rPr>
                <w:noProof/>
              </w:rPr>
              <w:tab/>
            </w:r>
            <w:r w:rsidR="004324F7">
              <w:rPr>
                <w:noProof/>
              </w:rPr>
              <w:fldChar w:fldCharType="begin"/>
            </w:r>
            <w:r w:rsidR="004324F7">
              <w:rPr>
                <w:noProof/>
              </w:rPr>
              <w:instrText xml:space="preserve"> PAGEREF _Toc24736 \h </w:instrText>
            </w:r>
            <w:r w:rsidR="004324F7">
              <w:rPr>
                <w:noProof/>
              </w:rPr>
            </w:r>
            <w:r w:rsidR="004324F7">
              <w:rPr>
                <w:noProof/>
              </w:rPr>
              <w:fldChar w:fldCharType="separate"/>
            </w:r>
            <w:r w:rsidR="007A26DD">
              <w:rPr>
                <w:noProof/>
              </w:rPr>
              <w:t>17</w:t>
            </w:r>
            <w:r w:rsidR="004324F7">
              <w:rPr>
                <w:noProof/>
              </w:rPr>
              <w:fldChar w:fldCharType="end"/>
            </w:r>
          </w:hyperlink>
        </w:p>
        <w:p w:rsidR="002C03F2" w:rsidRDefault="00930F8D">
          <w:pPr>
            <w:pStyle w:val="TOC1"/>
            <w:tabs>
              <w:tab w:val="right" w:leader="dot" w:pos="9345"/>
            </w:tabs>
            <w:rPr>
              <w:noProof/>
            </w:rPr>
          </w:pPr>
          <w:hyperlink w:anchor="_Toc23268" w:history="1">
            <w:r w:rsidR="004324F7">
              <w:rPr>
                <w:rFonts w:ascii="Times New Roman" w:hAnsi="Times New Roman" w:cs="Times New Roman"/>
                <w:noProof/>
                <w:szCs w:val="26"/>
              </w:rPr>
              <w:t>1) Kết quả đạt được</w:t>
            </w:r>
            <w:r w:rsidR="004324F7">
              <w:rPr>
                <w:noProof/>
              </w:rPr>
              <w:tab/>
            </w:r>
            <w:r w:rsidR="004324F7">
              <w:rPr>
                <w:noProof/>
              </w:rPr>
              <w:fldChar w:fldCharType="begin"/>
            </w:r>
            <w:r w:rsidR="004324F7">
              <w:rPr>
                <w:noProof/>
              </w:rPr>
              <w:instrText xml:space="preserve"> PAGEREF _Toc23268 \h </w:instrText>
            </w:r>
            <w:r w:rsidR="004324F7">
              <w:rPr>
                <w:noProof/>
              </w:rPr>
            </w:r>
            <w:r w:rsidR="004324F7">
              <w:rPr>
                <w:noProof/>
              </w:rPr>
              <w:fldChar w:fldCharType="separate"/>
            </w:r>
            <w:r w:rsidR="007A26DD">
              <w:rPr>
                <w:noProof/>
              </w:rPr>
              <w:t>17</w:t>
            </w:r>
            <w:r w:rsidR="004324F7">
              <w:rPr>
                <w:noProof/>
              </w:rPr>
              <w:fldChar w:fldCharType="end"/>
            </w:r>
          </w:hyperlink>
        </w:p>
        <w:p w:rsidR="002C03F2" w:rsidRDefault="00930F8D">
          <w:pPr>
            <w:pStyle w:val="TOC1"/>
            <w:tabs>
              <w:tab w:val="right" w:leader="dot" w:pos="9345"/>
            </w:tabs>
            <w:rPr>
              <w:noProof/>
            </w:rPr>
          </w:pPr>
          <w:hyperlink w:anchor="_Toc13477" w:history="1">
            <w:r w:rsidR="004324F7">
              <w:rPr>
                <w:rFonts w:ascii="Times New Roman" w:hAnsi="Times New Roman" w:cs="Times New Roman"/>
                <w:noProof/>
                <w:szCs w:val="26"/>
              </w:rPr>
              <w:t>2) Phương hướng phát triển</w:t>
            </w:r>
            <w:r w:rsidR="004324F7">
              <w:rPr>
                <w:noProof/>
              </w:rPr>
              <w:tab/>
            </w:r>
            <w:r w:rsidR="004324F7">
              <w:rPr>
                <w:noProof/>
              </w:rPr>
              <w:fldChar w:fldCharType="begin"/>
            </w:r>
            <w:r w:rsidR="004324F7">
              <w:rPr>
                <w:noProof/>
              </w:rPr>
              <w:instrText xml:space="preserve"> PAGEREF _Toc13477 \h </w:instrText>
            </w:r>
            <w:r w:rsidR="004324F7">
              <w:rPr>
                <w:noProof/>
              </w:rPr>
            </w:r>
            <w:r w:rsidR="004324F7">
              <w:rPr>
                <w:noProof/>
              </w:rPr>
              <w:fldChar w:fldCharType="separate"/>
            </w:r>
            <w:r w:rsidR="007A26DD">
              <w:rPr>
                <w:noProof/>
              </w:rPr>
              <w:t>18</w:t>
            </w:r>
            <w:r w:rsidR="004324F7">
              <w:rPr>
                <w:noProof/>
              </w:rPr>
              <w:fldChar w:fldCharType="end"/>
            </w:r>
          </w:hyperlink>
        </w:p>
        <w:p w:rsidR="002C03F2" w:rsidRDefault="00930F8D">
          <w:pPr>
            <w:pStyle w:val="TOC1"/>
            <w:tabs>
              <w:tab w:val="right" w:leader="dot" w:pos="9345"/>
            </w:tabs>
            <w:rPr>
              <w:noProof/>
            </w:rPr>
          </w:pPr>
          <w:hyperlink w:anchor="_Toc1449" w:history="1">
            <w:r w:rsidR="004324F7">
              <w:rPr>
                <w:rFonts w:ascii="Times New Roman" w:hAnsi="Times New Roman" w:cs="Times New Roman"/>
                <w:noProof/>
                <w:szCs w:val="26"/>
              </w:rPr>
              <w:t>Tài liệu tham khảo</w:t>
            </w:r>
            <w:r w:rsidR="004324F7">
              <w:rPr>
                <w:noProof/>
              </w:rPr>
              <w:tab/>
            </w:r>
            <w:r w:rsidR="004324F7">
              <w:rPr>
                <w:noProof/>
              </w:rPr>
              <w:fldChar w:fldCharType="begin"/>
            </w:r>
            <w:r w:rsidR="004324F7">
              <w:rPr>
                <w:noProof/>
              </w:rPr>
              <w:instrText xml:space="preserve"> PAGEREF _Toc1449 \h </w:instrText>
            </w:r>
            <w:r w:rsidR="004324F7">
              <w:rPr>
                <w:noProof/>
              </w:rPr>
            </w:r>
            <w:r w:rsidR="004324F7">
              <w:rPr>
                <w:noProof/>
              </w:rPr>
              <w:fldChar w:fldCharType="separate"/>
            </w:r>
            <w:r w:rsidR="007A26DD">
              <w:rPr>
                <w:noProof/>
              </w:rPr>
              <w:t>18</w:t>
            </w:r>
            <w:r w:rsidR="004324F7">
              <w:rPr>
                <w:noProof/>
              </w:rPr>
              <w:fldChar w:fldCharType="end"/>
            </w:r>
          </w:hyperlink>
        </w:p>
        <w:p w:rsidR="002C03F2" w:rsidRDefault="004324F7">
          <w:r>
            <w:fldChar w:fldCharType="end"/>
          </w:r>
        </w:p>
        <w:p w:rsidR="002C03F2" w:rsidRDefault="00930F8D"/>
      </w:sdtContent>
    </w:sdt>
    <w:p w:rsidR="002C03F2" w:rsidRDefault="004324F7">
      <w:pPr>
        <w:spacing w:after="0" w:line="312" w:lineRule="auto"/>
        <w:outlineLvl w:val="0"/>
        <w:rPr>
          <w:rFonts w:ascii="Times New Roman" w:hAnsi="Times New Roman" w:cs="Times New Roman"/>
          <w:b/>
          <w:sz w:val="26"/>
          <w:szCs w:val="26"/>
        </w:rPr>
      </w:pPr>
      <w:bookmarkStart w:id="2" w:name="_Toc32590"/>
      <w:bookmarkStart w:id="3" w:name="_Toc12669"/>
      <w:bookmarkStart w:id="4" w:name="_Toc91101317"/>
      <w:r>
        <w:rPr>
          <w:rFonts w:ascii="Times New Roman" w:hAnsi="Times New Roman" w:cs="Times New Roman"/>
          <w:b/>
          <w:sz w:val="26"/>
          <w:szCs w:val="26"/>
        </w:rPr>
        <w:lastRenderedPageBreak/>
        <w:t>Danh mục hình ảnh</w:t>
      </w:r>
      <w:bookmarkEnd w:id="2"/>
      <w:bookmarkEnd w:id="3"/>
      <w:bookmarkEnd w:id="4"/>
    </w:p>
    <w:p w:rsidR="005E004D" w:rsidRDefault="005E004D">
      <w:pPr>
        <w:pStyle w:val="Heading1"/>
        <w:spacing w:before="0" w:line="312" w:lineRule="auto"/>
        <w:rPr>
          <w:rFonts w:ascii="Times New Roman" w:eastAsia="Times New Roman" w:hAnsi="Times New Roman" w:cs="Times New Roman"/>
          <w:b/>
          <w:sz w:val="26"/>
          <w:szCs w:val="26"/>
        </w:rPr>
      </w:pPr>
      <w:bookmarkStart w:id="5" w:name="_Toc31997"/>
      <w:bookmarkStart w:id="6" w:name="_Toc10186"/>
    </w:p>
    <w:p w:rsidR="00A024DA" w:rsidRDefault="00A024DA">
      <w:pPr>
        <w:pStyle w:val="TableofFigures"/>
        <w:tabs>
          <w:tab w:val="right" w:leader="dot" w:pos="9335"/>
        </w:tabs>
        <w:rPr>
          <w:noProof/>
          <w:sz w:val="22"/>
          <w:szCs w:val="22"/>
        </w:rPr>
      </w:pPr>
      <w:r>
        <w:fldChar w:fldCharType="begin"/>
      </w:r>
      <w:r>
        <w:instrText xml:space="preserve"> TOC \h \z \c "Hình" </w:instrText>
      </w:r>
      <w:r>
        <w:fldChar w:fldCharType="separate"/>
      </w:r>
      <w:hyperlink w:anchor="_Toc91704947" w:history="1">
        <w:r w:rsidRPr="00DE6D9B">
          <w:rPr>
            <w:rStyle w:val="Hyperlink"/>
            <w:noProof/>
          </w:rPr>
          <w:t>Hình 1. Biểu đồ BFD</w:t>
        </w:r>
        <w:r>
          <w:rPr>
            <w:noProof/>
            <w:webHidden/>
          </w:rPr>
          <w:tab/>
        </w:r>
        <w:r>
          <w:rPr>
            <w:noProof/>
            <w:webHidden/>
          </w:rPr>
          <w:fldChar w:fldCharType="begin"/>
        </w:r>
        <w:r>
          <w:rPr>
            <w:noProof/>
            <w:webHidden/>
          </w:rPr>
          <w:instrText xml:space="preserve"> PAGEREF _Toc91704947 \h </w:instrText>
        </w:r>
        <w:r>
          <w:rPr>
            <w:noProof/>
            <w:webHidden/>
          </w:rPr>
        </w:r>
        <w:r>
          <w:rPr>
            <w:noProof/>
            <w:webHidden/>
          </w:rPr>
          <w:fldChar w:fldCharType="separate"/>
        </w:r>
        <w:r w:rsidR="007A26DD">
          <w:rPr>
            <w:noProof/>
            <w:webHidden/>
          </w:rPr>
          <w:t>3</w:t>
        </w:r>
        <w:r>
          <w:rPr>
            <w:noProof/>
            <w:webHidden/>
          </w:rPr>
          <w:fldChar w:fldCharType="end"/>
        </w:r>
      </w:hyperlink>
    </w:p>
    <w:p w:rsidR="00A024DA" w:rsidRDefault="00930F8D">
      <w:pPr>
        <w:pStyle w:val="TableofFigures"/>
        <w:tabs>
          <w:tab w:val="right" w:leader="dot" w:pos="9335"/>
        </w:tabs>
        <w:rPr>
          <w:noProof/>
          <w:sz w:val="22"/>
          <w:szCs w:val="22"/>
        </w:rPr>
      </w:pPr>
      <w:hyperlink w:anchor="_Toc91704948" w:history="1">
        <w:r w:rsidR="00A024DA" w:rsidRPr="00DE6D9B">
          <w:rPr>
            <w:rStyle w:val="Hyperlink"/>
            <w:noProof/>
          </w:rPr>
          <w:t>Hình 2. Biểu đố DFD mức ngữ cảnh</w:t>
        </w:r>
        <w:r w:rsidR="00A024DA">
          <w:rPr>
            <w:noProof/>
            <w:webHidden/>
          </w:rPr>
          <w:tab/>
        </w:r>
        <w:r w:rsidR="00A024DA">
          <w:rPr>
            <w:noProof/>
            <w:webHidden/>
          </w:rPr>
          <w:fldChar w:fldCharType="begin"/>
        </w:r>
        <w:r w:rsidR="00A024DA">
          <w:rPr>
            <w:noProof/>
            <w:webHidden/>
          </w:rPr>
          <w:instrText xml:space="preserve"> PAGEREF _Toc91704948 \h </w:instrText>
        </w:r>
        <w:r w:rsidR="00A024DA">
          <w:rPr>
            <w:noProof/>
            <w:webHidden/>
          </w:rPr>
        </w:r>
        <w:r w:rsidR="00A024DA">
          <w:rPr>
            <w:noProof/>
            <w:webHidden/>
          </w:rPr>
          <w:fldChar w:fldCharType="separate"/>
        </w:r>
        <w:r w:rsidR="007A26DD">
          <w:rPr>
            <w:noProof/>
            <w:webHidden/>
          </w:rPr>
          <w:t>4</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49" w:history="1">
        <w:r w:rsidR="00A024DA" w:rsidRPr="00DE6D9B">
          <w:rPr>
            <w:rStyle w:val="Hyperlink"/>
            <w:noProof/>
          </w:rPr>
          <w:t>Hình 3. Biểu đồ luồng dữ liệu mức đỉnh</w:t>
        </w:r>
        <w:r w:rsidR="00A024DA">
          <w:rPr>
            <w:noProof/>
            <w:webHidden/>
          </w:rPr>
          <w:tab/>
        </w:r>
        <w:r w:rsidR="00A024DA">
          <w:rPr>
            <w:noProof/>
            <w:webHidden/>
          </w:rPr>
          <w:fldChar w:fldCharType="begin"/>
        </w:r>
        <w:r w:rsidR="00A024DA">
          <w:rPr>
            <w:noProof/>
            <w:webHidden/>
          </w:rPr>
          <w:instrText xml:space="preserve"> PAGEREF _Toc91704949 \h </w:instrText>
        </w:r>
        <w:r w:rsidR="00A024DA">
          <w:rPr>
            <w:noProof/>
            <w:webHidden/>
          </w:rPr>
        </w:r>
        <w:r w:rsidR="00A024DA">
          <w:rPr>
            <w:noProof/>
            <w:webHidden/>
          </w:rPr>
          <w:fldChar w:fldCharType="separate"/>
        </w:r>
        <w:r w:rsidR="007A26DD">
          <w:rPr>
            <w:noProof/>
            <w:webHidden/>
          </w:rPr>
          <w:t>4</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50" w:history="1">
        <w:r w:rsidR="00A024DA" w:rsidRPr="00DE6D9B">
          <w:rPr>
            <w:rStyle w:val="Hyperlink"/>
            <w:noProof/>
          </w:rPr>
          <w:t>Hình 4. Biểu đồ quản lý nhân viên</w:t>
        </w:r>
        <w:r w:rsidR="00A024DA">
          <w:rPr>
            <w:noProof/>
            <w:webHidden/>
          </w:rPr>
          <w:tab/>
        </w:r>
        <w:r w:rsidR="00A024DA">
          <w:rPr>
            <w:noProof/>
            <w:webHidden/>
          </w:rPr>
          <w:fldChar w:fldCharType="begin"/>
        </w:r>
        <w:r w:rsidR="00A024DA">
          <w:rPr>
            <w:noProof/>
            <w:webHidden/>
          </w:rPr>
          <w:instrText xml:space="preserve"> PAGEREF _Toc91704950 \h </w:instrText>
        </w:r>
        <w:r w:rsidR="00A024DA">
          <w:rPr>
            <w:noProof/>
            <w:webHidden/>
          </w:rPr>
        </w:r>
        <w:r w:rsidR="00A024DA">
          <w:rPr>
            <w:noProof/>
            <w:webHidden/>
          </w:rPr>
          <w:fldChar w:fldCharType="separate"/>
        </w:r>
        <w:r w:rsidR="007A26DD">
          <w:rPr>
            <w:noProof/>
            <w:webHidden/>
          </w:rPr>
          <w:t>5</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51" w:history="1">
        <w:r w:rsidR="00A024DA" w:rsidRPr="00DE6D9B">
          <w:rPr>
            <w:rStyle w:val="Hyperlink"/>
            <w:noProof/>
          </w:rPr>
          <w:t>Hình 5. Biểu đồ quản lý sản phẩm</w:t>
        </w:r>
        <w:r w:rsidR="00A024DA">
          <w:rPr>
            <w:noProof/>
            <w:webHidden/>
          </w:rPr>
          <w:tab/>
        </w:r>
        <w:r w:rsidR="00A024DA">
          <w:rPr>
            <w:noProof/>
            <w:webHidden/>
          </w:rPr>
          <w:fldChar w:fldCharType="begin"/>
        </w:r>
        <w:r w:rsidR="00A024DA">
          <w:rPr>
            <w:noProof/>
            <w:webHidden/>
          </w:rPr>
          <w:instrText xml:space="preserve"> PAGEREF _Toc91704951 \h </w:instrText>
        </w:r>
        <w:r w:rsidR="00A024DA">
          <w:rPr>
            <w:noProof/>
            <w:webHidden/>
          </w:rPr>
        </w:r>
        <w:r w:rsidR="00A024DA">
          <w:rPr>
            <w:noProof/>
            <w:webHidden/>
          </w:rPr>
          <w:fldChar w:fldCharType="separate"/>
        </w:r>
        <w:r w:rsidR="007A26DD">
          <w:rPr>
            <w:noProof/>
            <w:webHidden/>
          </w:rPr>
          <w:t>5</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52" w:history="1">
        <w:r w:rsidR="00A024DA" w:rsidRPr="00DE6D9B">
          <w:rPr>
            <w:rStyle w:val="Hyperlink"/>
            <w:noProof/>
          </w:rPr>
          <w:t>Hình 6. Biểu đồ quản lý hóa đơn</w:t>
        </w:r>
        <w:r w:rsidR="00A024DA">
          <w:rPr>
            <w:noProof/>
            <w:webHidden/>
          </w:rPr>
          <w:tab/>
        </w:r>
        <w:r w:rsidR="00A024DA">
          <w:rPr>
            <w:noProof/>
            <w:webHidden/>
          </w:rPr>
          <w:fldChar w:fldCharType="begin"/>
        </w:r>
        <w:r w:rsidR="00A024DA">
          <w:rPr>
            <w:noProof/>
            <w:webHidden/>
          </w:rPr>
          <w:instrText xml:space="preserve"> PAGEREF _Toc91704952 \h </w:instrText>
        </w:r>
        <w:r w:rsidR="00A024DA">
          <w:rPr>
            <w:noProof/>
            <w:webHidden/>
          </w:rPr>
        </w:r>
        <w:r w:rsidR="00A024DA">
          <w:rPr>
            <w:noProof/>
            <w:webHidden/>
          </w:rPr>
          <w:fldChar w:fldCharType="separate"/>
        </w:r>
        <w:r w:rsidR="007A26DD">
          <w:rPr>
            <w:noProof/>
            <w:webHidden/>
          </w:rPr>
          <w:t>5</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53" w:history="1">
        <w:r w:rsidR="00A024DA" w:rsidRPr="00DE6D9B">
          <w:rPr>
            <w:rStyle w:val="Hyperlink"/>
            <w:noProof/>
          </w:rPr>
          <w:t>Hình 7. Biểu đồ báo cáo thống kê</w:t>
        </w:r>
        <w:r w:rsidR="00A024DA">
          <w:rPr>
            <w:noProof/>
            <w:webHidden/>
          </w:rPr>
          <w:tab/>
        </w:r>
        <w:r w:rsidR="00A024DA">
          <w:rPr>
            <w:noProof/>
            <w:webHidden/>
          </w:rPr>
          <w:fldChar w:fldCharType="begin"/>
        </w:r>
        <w:r w:rsidR="00A024DA">
          <w:rPr>
            <w:noProof/>
            <w:webHidden/>
          </w:rPr>
          <w:instrText xml:space="preserve"> PAGEREF _Toc91704953 \h </w:instrText>
        </w:r>
        <w:r w:rsidR="00A024DA">
          <w:rPr>
            <w:noProof/>
            <w:webHidden/>
          </w:rPr>
        </w:r>
        <w:r w:rsidR="00A024DA">
          <w:rPr>
            <w:noProof/>
            <w:webHidden/>
          </w:rPr>
          <w:fldChar w:fldCharType="separate"/>
        </w:r>
        <w:r w:rsidR="007A26DD">
          <w:rPr>
            <w:noProof/>
            <w:webHidden/>
          </w:rPr>
          <w:t>6</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54" w:history="1">
        <w:r w:rsidR="00A024DA" w:rsidRPr="00DE6D9B">
          <w:rPr>
            <w:rStyle w:val="Hyperlink"/>
            <w:noProof/>
          </w:rPr>
          <w:t>Hình 8. Sơ đồ Use case</w:t>
        </w:r>
        <w:r w:rsidR="00A024DA">
          <w:rPr>
            <w:noProof/>
            <w:webHidden/>
          </w:rPr>
          <w:tab/>
        </w:r>
        <w:r w:rsidR="00A024DA">
          <w:rPr>
            <w:noProof/>
            <w:webHidden/>
          </w:rPr>
          <w:fldChar w:fldCharType="begin"/>
        </w:r>
        <w:r w:rsidR="00A024DA">
          <w:rPr>
            <w:noProof/>
            <w:webHidden/>
          </w:rPr>
          <w:instrText xml:space="preserve"> PAGEREF _Toc91704954 \h </w:instrText>
        </w:r>
        <w:r w:rsidR="00A024DA">
          <w:rPr>
            <w:noProof/>
            <w:webHidden/>
          </w:rPr>
        </w:r>
        <w:r w:rsidR="00A024DA">
          <w:rPr>
            <w:noProof/>
            <w:webHidden/>
          </w:rPr>
          <w:fldChar w:fldCharType="separate"/>
        </w:r>
        <w:r w:rsidR="007A26DD">
          <w:rPr>
            <w:noProof/>
            <w:webHidden/>
          </w:rPr>
          <w:t>6</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55" w:history="1">
        <w:r w:rsidR="00A024DA" w:rsidRPr="00DE6D9B">
          <w:rPr>
            <w:rStyle w:val="Hyperlink"/>
            <w:noProof/>
          </w:rPr>
          <w:t>Hình 9. Mô hình thực thể 1</w:t>
        </w:r>
        <w:r w:rsidR="00A024DA">
          <w:rPr>
            <w:noProof/>
            <w:webHidden/>
          </w:rPr>
          <w:tab/>
        </w:r>
        <w:r w:rsidR="00A024DA">
          <w:rPr>
            <w:noProof/>
            <w:webHidden/>
          </w:rPr>
          <w:fldChar w:fldCharType="begin"/>
        </w:r>
        <w:r w:rsidR="00A024DA">
          <w:rPr>
            <w:noProof/>
            <w:webHidden/>
          </w:rPr>
          <w:instrText xml:space="preserve"> PAGEREF _Toc91704955 \h </w:instrText>
        </w:r>
        <w:r w:rsidR="00A024DA">
          <w:rPr>
            <w:noProof/>
            <w:webHidden/>
          </w:rPr>
        </w:r>
        <w:r w:rsidR="00A024DA">
          <w:rPr>
            <w:noProof/>
            <w:webHidden/>
          </w:rPr>
          <w:fldChar w:fldCharType="separate"/>
        </w:r>
        <w:r w:rsidR="007A26DD">
          <w:rPr>
            <w:noProof/>
            <w:webHidden/>
          </w:rPr>
          <w:t>9</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56" w:history="1">
        <w:r w:rsidR="00A024DA" w:rsidRPr="00DE6D9B">
          <w:rPr>
            <w:rStyle w:val="Hyperlink"/>
            <w:noProof/>
          </w:rPr>
          <w:t>Hình 10. Mô hình thực thể 2</w:t>
        </w:r>
        <w:r w:rsidR="00A024DA">
          <w:rPr>
            <w:noProof/>
            <w:webHidden/>
          </w:rPr>
          <w:tab/>
        </w:r>
        <w:r w:rsidR="00A024DA">
          <w:rPr>
            <w:noProof/>
            <w:webHidden/>
          </w:rPr>
          <w:fldChar w:fldCharType="begin"/>
        </w:r>
        <w:r w:rsidR="00A024DA">
          <w:rPr>
            <w:noProof/>
            <w:webHidden/>
          </w:rPr>
          <w:instrText xml:space="preserve"> PAGEREF _Toc91704956 \h </w:instrText>
        </w:r>
        <w:r w:rsidR="00A024DA">
          <w:rPr>
            <w:noProof/>
            <w:webHidden/>
          </w:rPr>
        </w:r>
        <w:r w:rsidR="00A024DA">
          <w:rPr>
            <w:noProof/>
            <w:webHidden/>
          </w:rPr>
          <w:fldChar w:fldCharType="separate"/>
        </w:r>
        <w:r w:rsidR="007A26DD">
          <w:rPr>
            <w:noProof/>
            <w:webHidden/>
          </w:rPr>
          <w:t>9</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57" w:history="1">
        <w:r w:rsidR="00A024DA" w:rsidRPr="00DE6D9B">
          <w:rPr>
            <w:rStyle w:val="Hyperlink"/>
            <w:noProof/>
          </w:rPr>
          <w:t>Hình 11. Diagram relstionships 1</w:t>
        </w:r>
        <w:r w:rsidR="00A024DA">
          <w:rPr>
            <w:noProof/>
            <w:webHidden/>
          </w:rPr>
          <w:tab/>
        </w:r>
        <w:r w:rsidR="00A024DA">
          <w:rPr>
            <w:noProof/>
            <w:webHidden/>
          </w:rPr>
          <w:fldChar w:fldCharType="begin"/>
        </w:r>
        <w:r w:rsidR="00A024DA">
          <w:rPr>
            <w:noProof/>
            <w:webHidden/>
          </w:rPr>
          <w:instrText xml:space="preserve"> PAGEREF _Toc91704957 \h </w:instrText>
        </w:r>
        <w:r w:rsidR="00A024DA">
          <w:rPr>
            <w:noProof/>
            <w:webHidden/>
          </w:rPr>
        </w:r>
        <w:r w:rsidR="00A024DA">
          <w:rPr>
            <w:noProof/>
            <w:webHidden/>
          </w:rPr>
          <w:fldChar w:fldCharType="separate"/>
        </w:r>
        <w:r w:rsidR="007A26DD">
          <w:rPr>
            <w:noProof/>
            <w:webHidden/>
          </w:rPr>
          <w:t>10</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58" w:history="1">
        <w:r w:rsidR="00A024DA" w:rsidRPr="00DE6D9B">
          <w:rPr>
            <w:rStyle w:val="Hyperlink"/>
            <w:noProof/>
          </w:rPr>
          <w:t>Hình 12. Diagram relationships 2</w:t>
        </w:r>
        <w:r w:rsidR="00A024DA">
          <w:rPr>
            <w:noProof/>
            <w:webHidden/>
          </w:rPr>
          <w:tab/>
        </w:r>
        <w:r w:rsidR="00A024DA">
          <w:rPr>
            <w:noProof/>
            <w:webHidden/>
          </w:rPr>
          <w:fldChar w:fldCharType="begin"/>
        </w:r>
        <w:r w:rsidR="00A024DA">
          <w:rPr>
            <w:noProof/>
            <w:webHidden/>
          </w:rPr>
          <w:instrText xml:space="preserve"> PAGEREF _Toc91704958 \h </w:instrText>
        </w:r>
        <w:r w:rsidR="00A024DA">
          <w:rPr>
            <w:noProof/>
            <w:webHidden/>
          </w:rPr>
        </w:r>
        <w:r w:rsidR="00A024DA">
          <w:rPr>
            <w:noProof/>
            <w:webHidden/>
          </w:rPr>
          <w:fldChar w:fldCharType="separate"/>
        </w:r>
        <w:r w:rsidR="007A26DD">
          <w:rPr>
            <w:noProof/>
            <w:webHidden/>
          </w:rPr>
          <w:t>10</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59" w:history="1">
        <w:r w:rsidR="00A024DA" w:rsidRPr="00DE6D9B">
          <w:rPr>
            <w:rStyle w:val="Hyperlink"/>
            <w:noProof/>
          </w:rPr>
          <w:t>Hình 13. Form đăng nhập</w:t>
        </w:r>
        <w:r w:rsidR="00A024DA">
          <w:rPr>
            <w:noProof/>
            <w:webHidden/>
          </w:rPr>
          <w:tab/>
        </w:r>
        <w:r w:rsidR="00A024DA">
          <w:rPr>
            <w:noProof/>
            <w:webHidden/>
          </w:rPr>
          <w:fldChar w:fldCharType="begin"/>
        </w:r>
        <w:r w:rsidR="00A024DA">
          <w:rPr>
            <w:noProof/>
            <w:webHidden/>
          </w:rPr>
          <w:instrText xml:space="preserve"> PAGEREF _Toc91704959 \h </w:instrText>
        </w:r>
        <w:r w:rsidR="00A024DA">
          <w:rPr>
            <w:noProof/>
            <w:webHidden/>
          </w:rPr>
        </w:r>
        <w:r w:rsidR="00A024DA">
          <w:rPr>
            <w:noProof/>
            <w:webHidden/>
          </w:rPr>
          <w:fldChar w:fldCharType="separate"/>
        </w:r>
        <w:r w:rsidR="007A26DD">
          <w:rPr>
            <w:noProof/>
            <w:webHidden/>
          </w:rPr>
          <w:t>11</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60" w:history="1">
        <w:r w:rsidR="00A024DA" w:rsidRPr="00DE6D9B">
          <w:rPr>
            <w:rStyle w:val="Hyperlink"/>
            <w:noProof/>
          </w:rPr>
          <w:t>Hình 14. Form trang chủ nhà quản lý</w:t>
        </w:r>
        <w:r w:rsidR="00A024DA">
          <w:rPr>
            <w:noProof/>
            <w:webHidden/>
          </w:rPr>
          <w:tab/>
        </w:r>
        <w:r w:rsidR="00A024DA">
          <w:rPr>
            <w:noProof/>
            <w:webHidden/>
          </w:rPr>
          <w:fldChar w:fldCharType="begin"/>
        </w:r>
        <w:r w:rsidR="00A024DA">
          <w:rPr>
            <w:noProof/>
            <w:webHidden/>
          </w:rPr>
          <w:instrText xml:space="preserve"> PAGEREF _Toc91704960 \h </w:instrText>
        </w:r>
        <w:r w:rsidR="00A024DA">
          <w:rPr>
            <w:noProof/>
            <w:webHidden/>
          </w:rPr>
        </w:r>
        <w:r w:rsidR="00A024DA">
          <w:rPr>
            <w:noProof/>
            <w:webHidden/>
          </w:rPr>
          <w:fldChar w:fldCharType="separate"/>
        </w:r>
        <w:r w:rsidR="007A26DD">
          <w:rPr>
            <w:noProof/>
            <w:webHidden/>
          </w:rPr>
          <w:t>12</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61" w:history="1">
        <w:r w:rsidR="00A024DA" w:rsidRPr="00DE6D9B">
          <w:rPr>
            <w:rStyle w:val="Hyperlink"/>
            <w:noProof/>
          </w:rPr>
          <w:t>Hình 15. Form quản lý nhân viên</w:t>
        </w:r>
        <w:r w:rsidR="00A024DA">
          <w:rPr>
            <w:noProof/>
            <w:webHidden/>
          </w:rPr>
          <w:tab/>
        </w:r>
        <w:r w:rsidR="00A024DA">
          <w:rPr>
            <w:noProof/>
            <w:webHidden/>
          </w:rPr>
          <w:fldChar w:fldCharType="begin"/>
        </w:r>
        <w:r w:rsidR="00A024DA">
          <w:rPr>
            <w:noProof/>
            <w:webHidden/>
          </w:rPr>
          <w:instrText xml:space="preserve"> PAGEREF _Toc91704961 \h </w:instrText>
        </w:r>
        <w:r w:rsidR="00A024DA">
          <w:rPr>
            <w:noProof/>
            <w:webHidden/>
          </w:rPr>
        </w:r>
        <w:r w:rsidR="00A024DA">
          <w:rPr>
            <w:noProof/>
            <w:webHidden/>
          </w:rPr>
          <w:fldChar w:fldCharType="separate"/>
        </w:r>
        <w:r w:rsidR="007A26DD">
          <w:rPr>
            <w:noProof/>
            <w:webHidden/>
          </w:rPr>
          <w:t>12</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62" w:history="1">
        <w:r w:rsidR="00A024DA" w:rsidRPr="00DE6D9B">
          <w:rPr>
            <w:rStyle w:val="Hyperlink"/>
            <w:noProof/>
          </w:rPr>
          <w:t>Hình 16. Form chấm công</w:t>
        </w:r>
        <w:r w:rsidR="00A024DA">
          <w:rPr>
            <w:noProof/>
            <w:webHidden/>
          </w:rPr>
          <w:tab/>
        </w:r>
        <w:r w:rsidR="00A024DA">
          <w:rPr>
            <w:noProof/>
            <w:webHidden/>
          </w:rPr>
          <w:fldChar w:fldCharType="begin"/>
        </w:r>
        <w:r w:rsidR="00A024DA">
          <w:rPr>
            <w:noProof/>
            <w:webHidden/>
          </w:rPr>
          <w:instrText xml:space="preserve"> PAGEREF _Toc91704962 \h </w:instrText>
        </w:r>
        <w:r w:rsidR="00A024DA">
          <w:rPr>
            <w:noProof/>
            <w:webHidden/>
          </w:rPr>
        </w:r>
        <w:r w:rsidR="00A024DA">
          <w:rPr>
            <w:noProof/>
            <w:webHidden/>
          </w:rPr>
          <w:fldChar w:fldCharType="separate"/>
        </w:r>
        <w:r w:rsidR="007A26DD">
          <w:rPr>
            <w:noProof/>
            <w:webHidden/>
          </w:rPr>
          <w:t>13</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63" w:history="1">
        <w:r w:rsidR="00A024DA" w:rsidRPr="00DE6D9B">
          <w:rPr>
            <w:rStyle w:val="Hyperlink"/>
            <w:noProof/>
          </w:rPr>
          <w:t>Hình 17. Form trang chủ dành cho nhân viên</w:t>
        </w:r>
        <w:r w:rsidR="00A024DA">
          <w:rPr>
            <w:noProof/>
            <w:webHidden/>
          </w:rPr>
          <w:tab/>
        </w:r>
        <w:r w:rsidR="00A024DA">
          <w:rPr>
            <w:noProof/>
            <w:webHidden/>
          </w:rPr>
          <w:fldChar w:fldCharType="begin"/>
        </w:r>
        <w:r w:rsidR="00A024DA">
          <w:rPr>
            <w:noProof/>
            <w:webHidden/>
          </w:rPr>
          <w:instrText xml:space="preserve"> PAGEREF _Toc91704963 \h </w:instrText>
        </w:r>
        <w:r w:rsidR="00A024DA">
          <w:rPr>
            <w:noProof/>
            <w:webHidden/>
          </w:rPr>
        </w:r>
        <w:r w:rsidR="00A024DA">
          <w:rPr>
            <w:noProof/>
            <w:webHidden/>
          </w:rPr>
          <w:fldChar w:fldCharType="separate"/>
        </w:r>
        <w:r w:rsidR="007A26DD">
          <w:rPr>
            <w:noProof/>
            <w:webHidden/>
          </w:rPr>
          <w:t>13</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64" w:history="1">
        <w:r w:rsidR="00A024DA" w:rsidRPr="00DE6D9B">
          <w:rPr>
            <w:rStyle w:val="Hyperlink"/>
            <w:noProof/>
          </w:rPr>
          <w:t>Hình 18. Form quản lý sản phẩm cho nhân viên</w:t>
        </w:r>
        <w:r w:rsidR="00A024DA">
          <w:rPr>
            <w:noProof/>
            <w:webHidden/>
          </w:rPr>
          <w:tab/>
        </w:r>
        <w:r w:rsidR="00A024DA">
          <w:rPr>
            <w:noProof/>
            <w:webHidden/>
          </w:rPr>
          <w:fldChar w:fldCharType="begin"/>
        </w:r>
        <w:r w:rsidR="00A024DA">
          <w:rPr>
            <w:noProof/>
            <w:webHidden/>
          </w:rPr>
          <w:instrText xml:space="preserve"> PAGEREF _Toc91704964 \h </w:instrText>
        </w:r>
        <w:r w:rsidR="00A024DA">
          <w:rPr>
            <w:noProof/>
            <w:webHidden/>
          </w:rPr>
        </w:r>
        <w:r w:rsidR="00A024DA">
          <w:rPr>
            <w:noProof/>
            <w:webHidden/>
          </w:rPr>
          <w:fldChar w:fldCharType="separate"/>
        </w:r>
        <w:r w:rsidR="007A26DD">
          <w:rPr>
            <w:noProof/>
            <w:webHidden/>
          </w:rPr>
          <w:t>14</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65" w:history="1">
        <w:r w:rsidR="00A024DA" w:rsidRPr="00DE6D9B">
          <w:rPr>
            <w:rStyle w:val="Hyperlink"/>
            <w:noProof/>
          </w:rPr>
          <w:t>Hình 19. Form báo cáo thống kê</w:t>
        </w:r>
        <w:r w:rsidR="00A024DA">
          <w:rPr>
            <w:noProof/>
            <w:webHidden/>
          </w:rPr>
          <w:tab/>
        </w:r>
        <w:r w:rsidR="00A024DA">
          <w:rPr>
            <w:noProof/>
            <w:webHidden/>
          </w:rPr>
          <w:fldChar w:fldCharType="begin"/>
        </w:r>
        <w:r w:rsidR="00A024DA">
          <w:rPr>
            <w:noProof/>
            <w:webHidden/>
          </w:rPr>
          <w:instrText xml:space="preserve"> PAGEREF _Toc91704965 \h </w:instrText>
        </w:r>
        <w:r w:rsidR="00A024DA">
          <w:rPr>
            <w:noProof/>
            <w:webHidden/>
          </w:rPr>
        </w:r>
        <w:r w:rsidR="00A024DA">
          <w:rPr>
            <w:noProof/>
            <w:webHidden/>
          </w:rPr>
          <w:fldChar w:fldCharType="separate"/>
        </w:r>
        <w:r w:rsidR="007A26DD">
          <w:rPr>
            <w:noProof/>
            <w:webHidden/>
          </w:rPr>
          <w:t>14</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66" w:history="1">
        <w:r w:rsidR="00A024DA" w:rsidRPr="00DE6D9B">
          <w:rPr>
            <w:rStyle w:val="Hyperlink"/>
            <w:noProof/>
          </w:rPr>
          <w:t>Hình 20. Form xuất hóa đơn bán</w:t>
        </w:r>
        <w:r w:rsidR="00A024DA">
          <w:rPr>
            <w:noProof/>
            <w:webHidden/>
          </w:rPr>
          <w:tab/>
        </w:r>
        <w:r w:rsidR="00A024DA">
          <w:rPr>
            <w:noProof/>
            <w:webHidden/>
          </w:rPr>
          <w:fldChar w:fldCharType="begin"/>
        </w:r>
        <w:r w:rsidR="00A024DA">
          <w:rPr>
            <w:noProof/>
            <w:webHidden/>
          </w:rPr>
          <w:instrText xml:space="preserve"> PAGEREF _Toc91704966 \h </w:instrText>
        </w:r>
        <w:r w:rsidR="00A024DA">
          <w:rPr>
            <w:noProof/>
            <w:webHidden/>
          </w:rPr>
        </w:r>
        <w:r w:rsidR="00A024DA">
          <w:rPr>
            <w:noProof/>
            <w:webHidden/>
          </w:rPr>
          <w:fldChar w:fldCharType="separate"/>
        </w:r>
        <w:r w:rsidR="007A26DD">
          <w:rPr>
            <w:noProof/>
            <w:webHidden/>
          </w:rPr>
          <w:t>15</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67" w:history="1">
        <w:r w:rsidR="00A024DA" w:rsidRPr="00DE6D9B">
          <w:rPr>
            <w:rStyle w:val="Hyperlink"/>
            <w:noProof/>
          </w:rPr>
          <w:t>Hình 21. Form chi tiết sản phẩm</w:t>
        </w:r>
        <w:r w:rsidR="00A024DA">
          <w:rPr>
            <w:noProof/>
            <w:webHidden/>
          </w:rPr>
          <w:tab/>
        </w:r>
        <w:r w:rsidR="00A024DA">
          <w:rPr>
            <w:noProof/>
            <w:webHidden/>
          </w:rPr>
          <w:fldChar w:fldCharType="begin"/>
        </w:r>
        <w:r w:rsidR="00A024DA">
          <w:rPr>
            <w:noProof/>
            <w:webHidden/>
          </w:rPr>
          <w:instrText xml:space="preserve"> PAGEREF _Toc91704967 \h </w:instrText>
        </w:r>
        <w:r w:rsidR="00A024DA">
          <w:rPr>
            <w:noProof/>
            <w:webHidden/>
          </w:rPr>
        </w:r>
        <w:r w:rsidR="00A024DA">
          <w:rPr>
            <w:noProof/>
            <w:webHidden/>
          </w:rPr>
          <w:fldChar w:fldCharType="separate"/>
        </w:r>
        <w:r w:rsidR="007A26DD">
          <w:rPr>
            <w:noProof/>
            <w:webHidden/>
          </w:rPr>
          <w:t>15</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68" w:history="1">
        <w:r w:rsidR="00A024DA" w:rsidRPr="00DE6D9B">
          <w:rPr>
            <w:rStyle w:val="Hyperlink"/>
            <w:noProof/>
          </w:rPr>
          <w:t>Hình 22. Form chi tiết size</w:t>
        </w:r>
        <w:r w:rsidR="00A024DA">
          <w:rPr>
            <w:noProof/>
            <w:webHidden/>
          </w:rPr>
          <w:tab/>
        </w:r>
        <w:r w:rsidR="00A024DA">
          <w:rPr>
            <w:noProof/>
            <w:webHidden/>
          </w:rPr>
          <w:fldChar w:fldCharType="begin"/>
        </w:r>
        <w:r w:rsidR="00A024DA">
          <w:rPr>
            <w:noProof/>
            <w:webHidden/>
          </w:rPr>
          <w:instrText xml:space="preserve"> PAGEREF _Toc91704968 \h </w:instrText>
        </w:r>
        <w:r w:rsidR="00A024DA">
          <w:rPr>
            <w:noProof/>
            <w:webHidden/>
          </w:rPr>
        </w:r>
        <w:r w:rsidR="00A024DA">
          <w:rPr>
            <w:noProof/>
            <w:webHidden/>
          </w:rPr>
          <w:fldChar w:fldCharType="separate"/>
        </w:r>
        <w:r w:rsidR="007A26DD">
          <w:rPr>
            <w:noProof/>
            <w:webHidden/>
          </w:rPr>
          <w:t>16</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69" w:history="1">
        <w:r w:rsidR="00A024DA" w:rsidRPr="00DE6D9B">
          <w:rPr>
            <w:rStyle w:val="Hyperlink"/>
            <w:noProof/>
          </w:rPr>
          <w:t>Hình 23. Form báo cáo doanh thu</w:t>
        </w:r>
        <w:r w:rsidR="00A024DA">
          <w:rPr>
            <w:noProof/>
            <w:webHidden/>
          </w:rPr>
          <w:tab/>
        </w:r>
        <w:r w:rsidR="00A024DA">
          <w:rPr>
            <w:noProof/>
            <w:webHidden/>
          </w:rPr>
          <w:fldChar w:fldCharType="begin"/>
        </w:r>
        <w:r w:rsidR="00A024DA">
          <w:rPr>
            <w:noProof/>
            <w:webHidden/>
          </w:rPr>
          <w:instrText xml:space="preserve"> PAGEREF _Toc91704969 \h </w:instrText>
        </w:r>
        <w:r w:rsidR="00A024DA">
          <w:rPr>
            <w:noProof/>
            <w:webHidden/>
          </w:rPr>
        </w:r>
        <w:r w:rsidR="00A024DA">
          <w:rPr>
            <w:noProof/>
            <w:webHidden/>
          </w:rPr>
          <w:fldChar w:fldCharType="separate"/>
        </w:r>
        <w:r w:rsidR="007A26DD">
          <w:rPr>
            <w:noProof/>
            <w:webHidden/>
          </w:rPr>
          <w:t>16</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70" w:history="1">
        <w:r w:rsidR="00A024DA" w:rsidRPr="00DE6D9B">
          <w:rPr>
            <w:rStyle w:val="Hyperlink"/>
            <w:noProof/>
          </w:rPr>
          <w:t>Hình 24. Form hóa đơn</w:t>
        </w:r>
        <w:r w:rsidR="00A024DA">
          <w:rPr>
            <w:noProof/>
            <w:webHidden/>
          </w:rPr>
          <w:tab/>
        </w:r>
        <w:r w:rsidR="00A024DA">
          <w:rPr>
            <w:noProof/>
            <w:webHidden/>
          </w:rPr>
          <w:fldChar w:fldCharType="begin"/>
        </w:r>
        <w:r w:rsidR="00A024DA">
          <w:rPr>
            <w:noProof/>
            <w:webHidden/>
          </w:rPr>
          <w:instrText xml:space="preserve"> PAGEREF _Toc91704970 \h </w:instrText>
        </w:r>
        <w:r w:rsidR="00A024DA">
          <w:rPr>
            <w:noProof/>
            <w:webHidden/>
          </w:rPr>
        </w:r>
        <w:r w:rsidR="00A024DA">
          <w:rPr>
            <w:noProof/>
            <w:webHidden/>
          </w:rPr>
          <w:fldChar w:fldCharType="separate"/>
        </w:r>
        <w:r w:rsidR="007A26DD">
          <w:rPr>
            <w:noProof/>
            <w:webHidden/>
          </w:rPr>
          <w:t>17</w:t>
        </w:r>
        <w:r w:rsidR="00A024DA">
          <w:rPr>
            <w:noProof/>
            <w:webHidden/>
          </w:rPr>
          <w:fldChar w:fldCharType="end"/>
        </w:r>
      </w:hyperlink>
    </w:p>
    <w:p w:rsidR="00A024DA" w:rsidRDefault="00930F8D">
      <w:pPr>
        <w:pStyle w:val="TableofFigures"/>
        <w:tabs>
          <w:tab w:val="right" w:leader="dot" w:pos="9335"/>
        </w:tabs>
        <w:rPr>
          <w:noProof/>
          <w:sz w:val="22"/>
          <w:szCs w:val="22"/>
        </w:rPr>
      </w:pPr>
      <w:hyperlink w:anchor="_Toc91704971" w:history="1">
        <w:r w:rsidR="00A024DA" w:rsidRPr="00DE6D9B">
          <w:rPr>
            <w:rStyle w:val="Hyperlink"/>
            <w:noProof/>
          </w:rPr>
          <w:t>Hình 25. Form danh sách tiền lương</w:t>
        </w:r>
        <w:r w:rsidR="00A024DA">
          <w:rPr>
            <w:noProof/>
            <w:webHidden/>
          </w:rPr>
          <w:tab/>
        </w:r>
        <w:r w:rsidR="00A024DA">
          <w:rPr>
            <w:noProof/>
            <w:webHidden/>
          </w:rPr>
          <w:fldChar w:fldCharType="begin"/>
        </w:r>
        <w:r w:rsidR="00A024DA">
          <w:rPr>
            <w:noProof/>
            <w:webHidden/>
          </w:rPr>
          <w:instrText xml:space="preserve"> PAGEREF _Toc91704971 \h </w:instrText>
        </w:r>
        <w:r w:rsidR="00A024DA">
          <w:rPr>
            <w:noProof/>
            <w:webHidden/>
          </w:rPr>
        </w:r>
        <w:r w:rsidR="00A024DA">
          <w:rPr>
            <w:noProof/>
            <w:webHidden/>
          </w:rPr>
          <w:fldChar w:fldCharType="separate"/>
        </w:r>
        <w:r w:rsidR="007A26DD">
          <w:rPr>
            <w:noProof/>
            <w:webHidden/>
          </w:rPr>
          <w:t>17</w:t>
        </w:r>
        <w:r w:rsidR="00A024DA">
          <w:rPr>
            <w:noProof/>
            <w:webHidden/>
          </w:rPr>
          <w:fldChar w:fldCharType="end"/>
        </w:r>
      </w:hyperlink>
    </w:p>
    <w:p w:rsidR="003726F6" w:rsidRPr="003726F6" w:rsidRDefault="00A024DA" w:rsidP="003726F6">
      <w:pPr>
        <w:sectPr w:rsidR="003726F6" w:rsidRPr="003726F6">
          <w:type w:val="continuous"/>
          <w:pgSz w:w="11907" w:h="16840"/>
          <w:pgMar w:top="1440" w:right="1145" w:bottom="806" w:left="1417" w:header="720" w:footer="720" w:gutter="0"/>
          <w:cols w:space="720"/>
        </w:sectPr>
      </w:pPr>
      <w:r>
        <w:fldChar w:fldCharType="end"/>
      </w:r>
    </w:p>
    <w:p w:rsidR="002C03F2" w:rsidRDefault="004324F7">
      <w:pPr>
        <w:pStyle w:val="Heading1"/>
        <w:spacing w:before="0" w:line="312" w:lineRule="auto"/>
        <w:rPr>
          <w:rFonts w:ascii="Times New Roman" w:eastAsia="Times New Roman" w:hAnsi="Times New Roman" w:cs="Times New Roman"/>
          <w:b/>
          <w:sz w:val="26"/>
          <w:szCs w:val="26"/>
        </w:rPr>
      </w:pPr>
      <w:bookmarkStart w:id="7" w:name="_Toc91101318"/>
      <w:r>
        <w:rPr>
          <w:rFonts w:ascii="Times New Roman" w:eastAsia="Times New Roman" w:hAnsi="Times New Roman" w:cs="Times New Roman"/>
          <w:b/>
          <w:sz w:val="26"/>
          <w:szCs w:val="26"/>
        </w:rPr>
        <w:lastRenderedPageBreak/>
        <w:t>Chương I: Phiếu phỏng vấn tổng quát</w:t>
      </w:r>
      <w:bookmarkEnd w:id="5"/>
      <w:bookmarkEnd w:id="6"/>
      <w:bookmarkEnd w:id="7"/>
    </w:p>
    <w:p w:rsidR="002C03F2" w:rsidRDefault="004324F7">
      <w:pPr>
        <w:numPr>
          <w:ilvl w:val="0"/>
          <w:numId w:val="3"/>
        </w:numPr>
        <w:spacing w:after="0" w:line="312" w:lineRule="auto"/>
        <w:outlineLvl w:val="0"/>
        <w:rPr>
          <w:rFonts w:ascii="Times New Roman" w:hAnsi="Times New Roman" w:cs="Times New Roman"/>
          <w:b/>
          <w:color w:val="000000"/>
          <w:sz w:val="26"/>
          <w:szCs w:val="26"/>
        </w:rPr>
      </w:pPr>
      <w:bookmarkStart w:id="8" w:name="_Toc16287"/>
      <w:bookmarkStart w:id="9" w:name="_Toc8560"/>
      <w:bookmarkStart w:id="10" w:name="_Toc91101319"/>
      <w:r>
        <w:rPr>
          <w:rFonts w:ascii="Times New Roman" w:hAnsi="Times New Roman" w:cs="Times New Roman"/>
          <w:b/>
          <w:color w:val="000000"/>
          <w:sz w:val="26"/>
          <w:szCs w:val="26"/>
        </w:rPr>
        <w:t>Khảo sát tổng quát</w:t>
      </w:r>
      <w:bookmarkEnd w:id="8"/>
      <w:bookmarkEnd w:id="9"/>
      <w:bookmarkEnd w:id="10"/>
    </w:p>
    <w:p w:rsidR="002C03F2" w:rsidRDefault="004324F7">
      <w:pPr>
        <w:numPr>
          <w:ilvl w:val="0"/>
          <w:numId w:val="4"/>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Nội dung phỏng vấn</w:t>
      </w:r>
    </w:p>
    <w:p w:rsidR="002C03F2" w:rsidRDefault="004324F7">
      <w:pPr>
        <w:numPr>
          <w:ilvl w:val="1"/>
          <w:numId w:val="2"/>
        </w:numPr>
        <w:spacing w:after="0" w:line="312" w:lineRule="auto"/>
        <w:rPr>
          <w:rFonts w:ascii="Times New Roman" w:hAnsi="Times New Roman" w:cs="Times New Roman"/>
          <w:b/>
          <w:color w:val="000000"/>
          <w:sz w:val="26"/>
          <w:szCs w:val="26"/>
        </w:rPr>
      </w:pPr>
      <w:r>
        <w:rPr>
          <w:rFonts w:ascii="Times New Roman" w:hAnsi="Times New Roman" w:cs="Times New Roman"/>
          <w:color w:val="000000"/>
          <w:sz w:val="26"/>
          <w:szCs w:val="26"/>
        </w:rPr>
        <w:t>Cách thức quản lý nhân viên, chấm công, trả lương nhân viên.</w:t>
      </w:r>
    </w:p>
    <w:p w:rsidR="002C03F2" w:rsidRDefault="004324F7">
      <w:pPr>
        <w:numPr>
          <w:ilvl w:val="1"/>
          <w:numId w:val="2"/>
        </w:numPr>
        <w:spacing w:after="0" w:line="312" w:lineRule="auto"/>
        <w:rPr>
          <w:rFonts w:ascii="Times New Roman" w:hAnsi="Times New Roman" w:cs="Times New Roman"/>
          <w:b/>
          <w:color w:val="000000"/>
          <w:sz w:val="26"/>
          <w:szCs w:val="26"/>
        </w:rPr>
      </w:pPr>
      <w:r>
        <w:rPr>
          <w:rFonts w:ascii="Times New Roman" w:hAnsi="Times New Roman" w:cs="Times New Roman"/>
          <w:color w:val="000000"/>
          <w:sz w:val="26"/>
          <w:szCs w:val="26"/>
        </w:rPr>
        <w:t>Cách thức quản lý sản phẩm.</w:t>
      </w:r>
    </w:p>
    <w:p w:rsidR="002C03F2" w:rsidRDefault="004324F7">
      <w:pPr>
        <w:numPr>
          <w:ilvl w:val="1"/>
          <w:numId w:val="2"/>
        </w:numPr>
        <w:spacing w:after="0" w:line="312" w:lineRule="auto"/>
        <w:rPr>
          <w:rFonts w:ascii="Times New Roman" w:hAnsi="Times New Roman" w:cs="Times New Roman"/>
          <w:b/>
          <w:color w:val="000000"/>
          <w:sz w:val="26"/>
          <w:szCs w:val="26"/>
        </w:rPr>
      </w:pPr>
      <w:r>
        <w:rPr>
          <w:rFonts w:ascii="Times New Roman" w:hAnsi="Times New Roman" w:cs="Times New Roman"/>
          <w:color w:val="000000"/>
          <w:sz w:val="26"/>
          <w:szCs w:val="26"/>
        </w:rPr>
        <w:t>Cách thức thống kê, báo cáo.</w:t>
      </w:r>
    </w:p>
    <w:p w:rsidR="002C03F2" w:rsidRDefault="004324F7">
      <w:pPr>
        <w:numPr>
          <w:ilvl w:val="0"/>
          <w:numId w:val="3"/>
        </w:numPr>
        <w:spacing w:after="0" w:line="312" w:lineRule="auto"/>
        <w:outlineLvl w:val="0"/>
        <w:rPr>
          <w:rFonts w:ascii="Times New Roman" w:hAnsi="Times New Roman" w:cs="Times New Roman"/>
          <w:b/>
          <w:color w:val="000000"/>
          <w:sz w:val="26"/>
          <w:szCs w:val="26"/>
        </w:rPr>
      </w:pPr>
      <w:bookmarkStart w:id="11" w:name="_Toc18997"/>
      <w:bookmarkStart w:id="12" w:name="_Toc21103"/>
      <w:bookmarkStart w:id="13" w:name="_Toc91101320"/>
      <w:r>
        <w:rPr>
          <w:rFonts w:ascii="Times New Roman" w:hAnsi="Times New Roman" w:cs="Times New Roman"/>
          <w:b/>
          <w:color w:val="000000"/>
          <w:sz w:val="26"/>
          <w:szCs w:val="26"/>
        </w:rPr>
        <w:t>Kế hoạch phỏng vấn</w:t>
      </w:r>
      <w:bookmarkEnd w:id="11"/>
      <w:bookmarkEnd w:id="12"/>
      <w:bookmarkEnd w:id="13"/>
    </w:p>
    <w:tbl>
      <w:tblPr>
        <w:tblStyle w:val="Style10"/>
        <w:tblW w:w="7888"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79"/>
        <w:gridCol w:w="4509"/>
      </w:tblGrid>
      <w:tr w:rsidR="002C03F2">
        <w:tc>
          <w:tcPr>
            <w:tcW w:w="7888" w:type="dxa"/>
            <w:gridSpan w:val="2"/>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Phiếu phỏng vấn</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Câu hỏi</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Ghi chú</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Câu 1: Anh quản lý việc bán sản phẩm như thế nào?</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Trả lời: Tôi thường có một quyển sổ riêng để kiểm tra lượng sản phẩm bán ra.</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Câu 2: Để kiểm tra doanh số bán được mỗi ngày, mỗi tuần, mỗi tháng thì anh có mất nhiều thời gian không? </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Trả lời: Cũng không gặp khó khăn gì nhưng tốn thời gian hơi lâu. Phải dùng máy tính cá nhân để tổng kết.</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Câu 3: Làm thế thế nào để biết lượng hàng hoá luân chuyển, hàng hoá tồn kho?</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Mỗi khi xuất hàng tôi đều ghi chép lại vào sổ sách để kiểm tra số lượng sản phẩm bán được và còn tồn lại bao nhiêu.</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Câu 4: Anh có thể cho biết thêm về kế hoạch xuất nhập hàng hóa của cửa hàng?</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Nhập hàng:</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-Phải nắm được số lượng hàng tồn kho.</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-Lên kế hoạch nhập hàng trong tháng, quý, năm.</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-Tham khảo giá thị thường bằng cách đề nghị các công ty báo giá các mặt hàng.</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Xuất hàng:</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-Thủ kho khi xuất hàng phải có sổ theo dõi rõ ràng và ký nhận của người nhận.</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-Thường xuyên kiểm kê kho chống mối mọt, nắm chắc số lượng hàng trong kho.</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Câu 5: Việc quản lý nhân viên anh quản lý như thế nào, chấm công, trả lương ra sao? </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Trả lời:</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Mỗi ngày, tôi phải ghi chép vào sổ sách để tính lương cho nhân viên.</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Câu 6: Anh có gặp phải những khó khăn gì khi phải </w:t>
            </w:r>
            <w:r>
              <w:rPr>
                <w:rFonts w:ascii="Times New Roman" w:hAnsi="Times New Roman" w:cs="Times New Roman"/>
                <w:sz w:val="26"/>
                <w:szCs w:val="26"/>
              </w:rPr>
              <w:lastRenderedPageBreak/>
              <w:t>thực hiện các công việc trên bằng tay hay không?</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lastRenderedPageBreak/>
              <w:t>Có, việc cập nhật và lưu trữ các thông tin của sách và khách hàng mất nhiều thời gian, công sức và dễ sai sót.</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lastRenderedPageBreak/>
              <w:t>Câu 7: Anh nghĩ như thế nào nếu có một phần mềm giúp anh rút ngắn thời gian phải ghi chép cũng như tính toán?</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Trả lời: Tôi không biết nhiều về phần mềm nhưng đối với tôi việc rút ngắn được thời gian phải ghi chép và tính toán là rất cần thiết</w:t>
            </w:r>
          </w:p>
        </w:tc>
      </w:tr>
      <w:tr w:rsidR="002C03F2">
        <w:trPr>
          <w:trHeight w:val="2099"/>
        </w:trPr>
        <w:tc>
          <w:tcPr>
            <w:tcW w:w="7888" w:type="dxa"/>
            <w:gridSpan w:val="2"/>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Đánh giá chung</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 Chủ tiệm có lẽ chưa hài lòng với việc tốn rất nhiều thời gian cho bán cũng như thống kê doanh thu của cửa hàng.</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 Khả năng chủ tiệm cần mua một phần mềm để quả</w:t>
            </w:r>
            <w:r w:rsidR="00DC58B6">
              <w:rPr>
                <w:rFonts w:ascii="Times New Roman" w:hAnsi="Times New Roman" w:cs="Times New Roman"/>
                <w:sz w:val="26"/>
                <w:szCs w:val="26"/>
              </w:rPr>
              <w:t>n lý cửa hàng</w:t>
            </w:r>
            <w:r>
              <w:rPr>
                <w:rFonts w:ascii="Times New Roman" w:hAnsi="Times New Roman" w:cs="Times New Roman"/>
                <w:sz w:val="26"/>
                <w:szCs w:val="26"/>
              </w:rPr>
              <w:t xml:space="preserve"> của mình là khá cao nhưng giá thành thì phải ở mức chấp nhận được vì đây là một chi nhánh nhỏ.</w:t>
            </w:r>
          </w:p>
        </w:tc>
      </w:tr>
    </w:tbl>
    <w:p w:rsidR="002C03F2" w:rsidRDefault="002C03F2">
      <w:pPr>
        <w:spacing w:after="0" w:line="312" w:lineRule="auto"/>
        <w:ind w:left="720"/>
        <w:rPr>
          <w:rFonts w:ascii="Times New Roman" w:hAnsi="Times New Roman" w:cs="Times New Roman"/>
          <w:b/>
          <w:sz w:val="26"/>
          <w:szCs w:val="26"/>
        </w:rPr>
      </w:pPr>
    </w:p>
    <w:p w:rsidR="002C03F2" w:rsidRDefault="004324F7">
      <w:pPr>
        <w:pStyle w:val="Heading1"/>
        <w:spacing w:before="0" w:line="312" w:lineRule="auto"/>
        <w:rPr>
          <w:rFonts w:ascii="Times New Roman" w:eastAsia="Times New Roman" w:hAnsi="Times New Roman" w:cs="Times New Roman"/>
          <w:b/>
          <w:sz w:val="26"/>
          <w:szCs w:val="26"/>
        </w:rPr>
      </w:pPr>
      <w:bookmarkStart w:id="14" w:name="_Toc2781"/>
      <w:bookmarkStart w:id="15" w:name="_Toc25184"/>
      <w:bookmarkStart w:id="16" w:name="_Toc91101321"/>
      <w:r>
        <w:rPr>
          <w:rFonts w:ascii="Times New Roman" w:eastAsia="Times New Roman" w:hAnsi="Times New Roman" w:cs="Times New Roman"/>
          <w:b/>
          <w:sz w:val="26"/>
          <w:szCs w:val="26"/>
        </w:rPr>
        <w:t>Chương II: Nội dung khảo sát</w:t>
      </w:r>
      <w:bookmarkEnd w:id="14"/>
      <w:bookmarkEnd w:id="15"/>
      <w:bookmarkEnd w:id="16"/>
    </w:p>
    <w:p w:rsidR="002C03F2" w:rsidRDefault="004324F7">
      <w:pPr>
        <w:numPr>
          <w:ilvl w:val="0"/>
          <w:numId w:val="5"/>
        </w:numPr>
        <w:spacing w:after="0" w:line="312" w:lineRule="auto"/>
        <w:outlineLvl w:val="0"/>
        <w:rPr>
          <w:rFonts w:ascii="Times New Roman" w:hAnsi="Times New Roman" w:cs="Times New Roman"/>
          <w:b/>
          <w:color w:val="000000"/>
          <w:sz w:val="26"/>
          <w:szCs w:val="26"/>
        </w:rPr>
      </w:pPr>
      <w:bookmarkStart w:id="17" w:name="_Toc19457"/>
      <w:bookmarkStart w:id="18" w:name="_Toc10116"/>
      <w:bookmarkStart w:id="19" w:name="_Toc91101322"/>
      <w:r>
        <w:rPr>
          <w:rFonts w:ascii="Times New Roman" w:hAnsi="Times New Roman" w:cs="Times New Roman"/>
          <w:b/>
          <w:color w:val="000000"/>
          <w:sz w:val="26"/>
          <w:szCs w:val="26"/>
        </w:rPr>
        <w:t>Mô tả hệ thống</w:t>
      </w:r>
      <w:bookmarkEnd w:id="17"/>
      <w:bookmarkEnd w:id="18"/>
      <w:bookmarkEnd w:id="19"/>
    </w:p>
    <w:p w:rsidR="002C03F2" w:rsidRDefault="004324F7" w:rsidP="00C1369C">
      <w:pPr>
        <w:spacing w:after="0" w:line="312" w:lineRule="auto"/>
        <w:ind w:left="36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Qua khảo sát, chúng tôi đã thu thập được một số dữ liệu sau đây:</w:t>
      </w:r>
    </w:p>
    <w:p w:rsidR="002C03F2" w:rsidRDefault="004324F7">
      <w:pPr>
        <w:spacing w:after="0" w:line="312" w:lineRule="auto"/>
        <w:ind w:left="108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Pr>
          <w:rFonts w:ascii="Times New Roman" w:hAnsi="Times New Roman" w:cs="Times New Roman"/>
          <w:color w:val="000000"/>
          <w:sz w:val="26"/>
          <w:szCs w:val="26"/>
        </w:rPr>
        <w:tab/>
        <w:t>Người quản lý cần quản lý nhân viên, nhập thông tin nhân viên vào làm, nhân viên phải thỏa mãn điều kiện đủ 18 tuổi bất kể nam nữ. Khi nhân viên đi làm thì người quản lý điểm danh theo ngày, một người chỉ được chấm công một lần trong một ngày, cuối tháng sẽ tính lương. Khi hàng hóa nhập về, người quản lý có nhiệm vụ nhập thông tin sản phẩm vào kho, nếu trùng mặt hàng thì tăng số lượng l</w:t>
      </w:r>
      <w:r w:rsidR="00495644">
        <w:rPr>
          <w:rFonts w:ascii="Times New Roman" w:hAnsi="Times New Roman" w:cs="Times New Roman"/>
          <w:color w:val="000000"/>
          <w:sz w:val="26"/>
          <w:szCs w:val="26"/>
        </w:rPr>
        <w:t>ên. Báo cáo doanh thu theo ngày</w:t>
      </w:r>
      <w:r>
        <w:rPr>
          <w:rFonts w:ascii="Times New Roman" w:hAnsi="Times New Roman" w:cs="Times New Roman"/>
          <w:color w:val="000000"/>
          <w:sz w:val="26"/>
          <w:szCs w:val="26"/>
        </w:rPr>
        <w:t>, xuất file báo cáo.</w:t>
      </w:r>
    </w:p>
    <w:p w:rsidR="002C03F2" w:rsidRDefault="004324F7">
      <w:pPr>
        <w:spacing w:after="0" w:line="312" w:lineRule="auto"/>
        <w:ind w:left="108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Pr>
          <w:rFonts w:ascii="Times New Roman" w:hAnsi="Times New Roman" w:cs="Times New Roman"/>
          <w:color w:val="000000"/>
          <w:sz w:val="26"/>
          <w:szCs w:val="26"/>
        </w:rPr>
        <w:tab/>
        <w:t>Sản phẩm bao gồm</w:t>
      </w:r>
      <w:r w:rsidR="003233CA">
        <w:rPr>
          <w:rFonts w:ascii="Times New Roman" w:hAnsi="Times New Roman" w:cs="Times New Roman"/>
          <w:color w:val="000000"/>
          <w:sz w:val="26"/>
          <w:szCs w:val="26"/>
        </w:rPr>
        <w:t xml:space="preserve"> áo, quần, giày dép, túi, phụ kiện…</w:t>
      </w:r>
      <w:r>
        <w:rPr>
          <w:rFonts w:ascii="Times New Roman" w:hAnsi="Times New Roman" w:cs="Times New Roman"/>
          <w:color w:val="000000"/>
          <w:sz w:val="26"/>
          <w:szCs w:val="26"/>
        </w:rPr>
        <w:t>.</w:t>
      </w:r>
    </w:p>
    <w:p w:rsidR="002C03F2" w:rsidRDefault="004324F7">
      <w:pPr>
        <w:spacing w:after="0" w:line="312" w:lineRule="auto"/>
        <w:ind w:left="1080"/>
        <w:jc w:val="both"/>
        <w:rPr>
          <w:rFonts w:ascii="Times New Roman" w:hAnsi="Times New Roman" w:cs="Times New Roman"/>
          <w:b/>
          <w:color w:val="000000"/>
          <w:sz w:val="26"/>
          <w:szCs w:val="26"/>
        </w:rPr>
      </w:pPr>
      <w:r>
        <w:rPr>
          <w:rFonts w:ascii="Times New Roman" w:hAnsi="Times New Roman" w:cs="Times New Roman"/>
          <w:color w:val="000000"/>
          <w:sz w:val="26"/>
          <w:szCs w:val="26"/>
        </w:rPr>
        <w:t>-</w:t>
      </w:r>
      <w:r>
        <w:rPr>
          <w:rFonts w:ascii="Times New Roman" w:hAnsi="Times New Roman" w:cs="Times New Roman"/>
          <w:color w:val="000000"/>
          <w:sz w:val="26"/>
          <w:szCs w:val="26"/>
        </w:rPr>
        <w:tab/>
        <w:t>Khi khách hàng đến quầy thanh toán thì nhân viên bán hàng nhập thông tin sản phẩm vào hóa đơn để xuất ra hóa đơn. Số lượng sản phẩm khách mua phải nhỏ hơn số lượng sản phẩm có trong cửa hàng. Nếu khách hàng muốn biết thông tin của sản phẩm thì nhân viên tìm kiếm theo yêu cầu.</w:t>
      </w:r>
    </w:p>
    <w:p w:rsidR="002C03F2" w:rsidRDefault="004324F7">
      <w:pPr>
        <w:numPr>
          <w:ilvl w:val="0"/>
          <w:numId w:val="5"/>
        </w:numPr>
        <w:spacing w:after="0" w:line="312" w:lineRule="auto"/>
        <w:outlineLvl w:val="0"/>
        <w:rPr>
          <w:rFonts w:ascii="Times New Roman" w:hAnsi="Times New Roman" w:cs="Times New Roman"/>
          <w:b/>
          <w:color w:val="000000"/>
          <w:sz w:val="26"/>
          <w:szCs w:val="26"/>
        </w:rPr>
      </w:pPr>
      <w:bookmarkStart w:id="20" w:name="_Toc9020"/>
      <w:bookmarkStart w:id="21" w:name="_Toc20189"/>
      <w:bookmarkStart w:id="22" w:name="_Toc91101323"/>
      <w:r>
        <w:rPr>
          <w:rFonts w:ascii="Times New Roman" w:hAnsi="Times New Roman" w:cs="Times New Roman"/>
          <w:b/>
          <w:color w:val="000000"/>
          <w:sz w:val="26"/>
          <w:szCs w:val="26"/>
        </w:rPr>
        <w:t>Liệt kê chức năng</w:t>
      </w:r>
      <w:bookmarkEnd w:id="20"/>
      <w:bookmarkEnd w:id="21"/>
      <w:bookmarkEnd w:id="22"/>
    </w:p>
    <w:p w:rsidR="002C03F2" w:rsidRDefault="004324F7">
      <w:pPr>
        <w:spacing w:after="0" w:line="312" w:lineRule="auto"/>
        <w:ind w:left="1080"/>
        <w:rPr>
          <w:rFonts w:ascii="Times New Roman" w:hAnsi="Times New Roman" w:cs="Times New Roman"/>
          <w:color w:val="000000"/>
          <w:sz w:val="26"/>
          <w:szCs w:val="26"/>
        </w:rPr>
      </w:pPr>
      <w:r>
        <w:rPr>
          <w:rFonts w:ascii="Times New Roman" w:hAnsi="Times New Roman" w:cs="Times New Roman"/>
          <w:color w:val="000000"/>
          <w:sz w:val="26"/>
          <w:szCs w:val="26"/>
        </w:rPr>
        <w:t>Chương trình có chức năng chính:</w:t>
      </w:r>
    </w:p>
    <w:p w:rsidR="002C03F2" w:rsidRDefault="004324F7">
      <w:pPr>
        <w:spacing w:after="0" w:line="312" w:lineRule="auto"/>
        <w:ind w:left="1080"/>
        <w:rPr>
          <w:rFonts w:ascii="Times New Roman" w:hAnsi="Times New Roman" w:cs="Times New Roman"/>
          <w:color w:val="000000"/>
          <w:sz w:val="26"/>
          <w:szCs w:val="26"/>
        </w:rPr>
      </w:pPr>
      <w:r>
        <w:rPr>
          <w:rFonts w:ascii="Times New Roman" w:hAnsi="Times New Roman" w:cs="Times New Roman"/>
          <w:color w:val="000000"/>
          <w:sz w:val="26"/>
          <w:szCs w:val="26"/>
        </w:rPr>
        <w:t>-</w:t>
      </w:r>
      <w:r>
        <w:rPr>
          <w:rFonts w:ascii="Times New Roman" w:hAnsi="Times New Roman" w:cs="Times New Roman"/>
          <w:color w:val="000000"/>
          <w:sz w:val="26"/>
          <w:szCs w:val="26"/>
        </w:rPr>
        <w:tab/>
        <w:t>Quản lý nhân viên, chấm công.</w:t>
      </w:r>
    </w:p>
    <w:p w:rsidR="002C03F2" w:rsidRDefault="004324F7">
      <w:pPr>
        <w:spacing w:after="0" w:line="312" w:lineRule="auto"/>
        <w:ind w:left="1080"/>
        <w:rPr>
          <w:rFonts w:ascii="Times New Roman" w:hAnsi="Times New Roman" w:cs="Times New Roman"/>
          <w:color w:val="000000"/>
          <w:sz w:val="26"/>
          <w:szCs w:val="26"/>
        </w:rPr>
      </w:pPr>
      <w:r>
        <w:rPr>
          <w:rFonts w:ascii="Times New Roman" w:hAnsi="Times New Roman" w:cs="Times New Roman"/>
          <w:color w:val="000000"/>
          <w:sz w:val="26"/>
          <w:szCs w:val="26"/>
        </w:rPr>
        <w:t>-</w:t>
      </w:r>
      <w:r>
        <w:rPr>
          <w:rFonts w:ascii="Times New Roman" w:hAnsi="Times New Roman" w:cs="Times New Roman"/>
          <w:color w:val="000000"/>
          <w:sz w:val="26"/>
          <w:szCs w:val="26"/>
        </w:rPr>
        <w:tab/>
        <w:t>Quản lý sản phẩm.</w:t>
      </w:r>
    </w:p>
    <w:p w:rsidR="002C03F2" w:rsidRDefault="004324F7">
      <w:pPr>
        <w:spacing w:after="0" w:line="312" w:lineRule="auto"/>
        <w:ind w:left="1080"/>
        <w:rPr>
          <w:rFonts w:ascii="Times New Roman" w:hAnsi="Times New Roman" w:cs="Times New Roman"/>
          <w:color w:val="000000"/>
          <w:sz w:val="26"/>
          <w:szCs w:val="26"/>
        </w:rPr>
      </w:pPr>
      <w:r>
        <w:rPr>
          <w:rFonts w:ascii="Times New Roman" w:hAnsi="Times New Roman" w:cs="Times New Roman"/>
          <w:color w:val="000000"/>
          <w:sz w:val="26"/>
          <w:szCs w:val="26"/>
        </w:rPr>
        <w:t>-</w:t>
      </w:r>
      <w:r>
        <w:rPr>
          <w:rFonts w:ascii="Times New Roman" w:hAnsi="Times New Roman" w:cs="Times New Roman"/>
          <w:color w:val="000000"/>
          <w:sz w:val="26"/>
          <w:szCs w:val="26"/>
        </w:rPr>
        <w:tab/>
        <w:t>Quản lý hóa đơn.</w:t>
      </w:r>
    </w:p>
    <w:p w:rsidR="002C03F2" w:rsidRDefault="004324F7" w:rsidP="0088046D">
      <w:pPr>
        <w:spacing w:after="0" w:line="312" w:lineRule="auto"/>
        <w:ind w:left="1080"/>
        <w:rPr>
          <w:rFonts w:ascii="Times New Roman" w:hAnsi="Times New Roman" w:cs="Times New Roman"/>
          <w:color w:val="000000"/>
          <w:sz w:val="26"/>
          <w:szCs w:val="26"/>
        </w:rPr>
      </w:pPr>
      <w:r>
        <w:rPr>
          <w:rFonts w:ascii="Times New Roman" w:hAnsi="Times New Roman" w:cs="Times New Roman"/>
          <w:color w:val="000000"/>
          <w:sz w:val="26"/>
          <w:szCs w:val="26"/>
        </w:rPr>
        <w:t>-</w:t>
      </w:r>
      <w:r>
        <w:rPr>
          <w:rFonts w:ascii="Times New Roman" w:hAnsi="Times New Roman" w:cs="Times New Roman"/>
          <w:color w:val="000000"/>
          <w:sz w:val="26"/>
          <w:szCs w:val="26"/>
        </w:rPr>
        <w:tab/>
        <w:t>Báo cáo thống kê.</w:t>
      </w:r>
    </w:p>
    <w:p w:rsidR="002C03F2" w:rsidRDefault="004324F7">
      <w:pPr>
        <w:numPr>
          <w:ilvl w:val="0"/>
          <w:numId w:val="6"/>
        </w:numPr>
        <w:spacing w:after="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Chức năng quản lý nhân viên, chấm công</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Nhập thông tin nhân viên.</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Hiển thị danh sách nhân viên.</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Cho phép thêm, sửa, xóa dữ liệu.</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Điểm danh nhân viên theo ngày để tính lương.</w:t>
      </w:r>
    </w:p>
    <w:p w:rsidR="002C03F2" w:rsidRDefault="004324F7">
      <w:pPr>
        <w:numPr>
          <w:ilvl w:val="0"/>
          <w:numId w:val="6"/>
        </w:numPr>
        <w:spacing w:after="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Chức năng quản lý sản phẩm</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Nhập thông tin sản phẩm.</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Cho phép thêm, sửa, xóa dữ liệu.</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Hiển thị thông tin sản phẩm.</w:t>
      </w:r>
    </w:p>
    <w:p w:rsidR="002C03F2" w:rsidRDefault="004324F7">
      <w:pPr>
        <w:numPr>
          <w:ilvl w:val="0"/>
          <w:numId w:val="6"/>
        </w:numPr>
        <w:spacing w:after="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Chức năng quản lý sản phẩm( đối với nhân viên)</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Tìm kiếm sản phẩm</w:t>
      </w:r>
    </w:p>
    <w:p w:rsidR="002C03F2" w:rsidRDefault="004324F7">
      <w:pPr>
        <w:numPr>
          <w:ilvl w:val="0"/>
          <w:numId w:val="6"/>
        </w:numPr>
        <w:spacing w:after="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Chức năng quản lý hóa đơn</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Nhập hóa đơn.</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Cho phép thêm, sửa, xóa dữ liệu.</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Xuất hóa đơn.</w:t>
      </w:r>
    </w:p>
    <w:p w:rsidR="002C03F2" w:rsidRDefault="004324F7">
      <w:pPr>
        <w:numPr>
          <w:ilvl w:val="0"/>
          <w:numId w:val="6"/>
        </w:numPr>
        <w:spacing w:after="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Chức năng báo cáo thống kê</w:t>
      </w:r>
    </w:p>
    <w:p w:rsidR="002C03F2" w:rsidRDefault="004324F7">
      <w:pPr>
        <w:numPr>
          <w:ilvl w:val="1"/>
          <w:numId w:val="2"/>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Báo cáo thống kê.</w:t>
      </w:r>
    </w:p>
    <w:p w:rsidR="002C03F2" w:rsidRDefault="004324F7">
      <w:pPr>
        <w:pStyle w:val="Heading1"/>
        <w:spacing w:before="0" w:line="312" w:lineRule="auto"/>
        <w:rPr>
          <w:rFonts w:ascii="Times New Roman" w:eastAsia="Times New Roman" w:hAnsi="Times New Roman" w:cs="Times New Roman"/>
          <w:b/>
          <w:sz w:val="26"/>
          <w:szCs w:val="26"/>
        </w:rPr>
      </w:pPr>
      <w:bookmarkStart w:id="23" w:name="_Toc32711"/>
      <w:bookmarkStart w:id="24" w:name="_Toc21880"/>
      <w:bookmarkStart w:id="25" w:name="_Toc91101324"/>
      <w:r>
        <w:rPr>
          <w:rFonts w:ascii="Times New Roman" w:eastAsia="Times New Roman" w:hAnsi="Times New Roman" w:cs="Times New Roman"/>
          <w:b/>
          <w:sz w:val="26"/>
          <w:szCs w:val="26"/>
        </w:rPr>
        <w:t>Chương III: Xây dựng biểu đồ phân rã chức năng</w:t>
      </w:r>
      <w:bookmarkEnd w:id="23"/>
      <w:bookmarkEnd w:id="24"/>
      <w:bookmarkEnd w:id="25"/>
    </w:p>
    <w:p w:rsidR="00C552D5" w:rsidRDefault="00C552D5" w:rsidP="00C552D5">
      <w:pPr>
        <w:keepNext/>
        <w:spacing w:after="0" w:line="312" w:lineRule="auto"/>
        <w:jc w:val="center"/>
      </w:pPr>
    </w:p>
    <w:p w:rsidR="000F2D08" w:rsidRDefault="000F2D08" w:rsidP="000F2D08">
      <w:pPr>
        <w:pStyle w:val="Heading1"/>
        <w:spacing w:before="0" w:line="312" w:lineRule="auto"/>
      </w:pPr>
      <w:r>
        <w:rPr>
          <w:rFonts w:ascii="Times New Roman" w:eastAsia="Times New Roman" w:hAnsi="Times New Roman" w:cs="Times New Roman"/>
          <w:b/>
          <w:noProof/>
          <w:sz w:val="26"/>
          <w:szCs w:val="26"/>
        </w:rPr>
        <w:drawing>
          <wp:inline distT="0" distB="0" distL="0" distR="0" wp14:anchorId="234E2AD1" wp14:editId="08CD5A83">
            <wp:extent cx="5724525" cy="246745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3">
                      <a:extLst>
                        <a:ext uri="{28A0092B-C50C-407E-A947-70E740481C1C}">
                          <a14:useLocalDpi xmlns:a14="http://schemas.microsoft.com/office/drawing/2010/main" val="0"/>
                        </a:ext>
                      </a:extLst>
                    </a:blip>
                    <a:stretch>
                      <a:fillRect/>
                    </a:stretch>
                  </pic:blipFill>
                  <pic:spPr>
                    <a:xfrm>
                      <a:off x="0" y="0"/>
                      <a:ext cx="5744794" cy="2476194"/>
                    </a:xfrm>
                    <a:prstGeom prst="rect">
                      <a:avLst/>
                    </a:prstGeom>
                  </pic:spPr>
                </pic:pic>
              </a:graphicData>
            </a:graphic>
          </wp:inline>
        </w:drawing>
      </w:r>
    </w:p>
    <w:p w:rsidR="002C03F2" w:rsidRDefault="000F2D08" w:rsidP="000F2D08">
      <w:pPr>
        <w:pStyle w:val="Caption"/>
        <w:jc w:val="center"/>
        <w:rPr>
          <w:rFonts w:ascii="Times New Roman" w:eastAsia="Times New Roman" w:hAnsi="Times New Roman" w:cs="Times New Roman"/>
          <w:b/>
          <w:sz w:val="26"/>
          <w:szCs w:val="26"/>
        </w:rPr>
      </w:pPr>
      <w:bookmarkStart w:id="26" w:name="_Toc91704947"/>
      <w:r>
        <w:t xml:space="preserve">Hình </w:t>
      </w:r>
      <w:r w:rsidR="00930F8D">
        <w:fldChar w:fldCharType="begin"/>
      </w:r>
      <w:r w:rsidR="00930F8D">
        <w:instrText xml:space="preserve"> SEQ Hình \* ARABIC </w:instrText>
      </w:r>
      <w:r w:rsidR="00930F8D">
        <w:fldChar w:fldCharType="separate"/>
      </w:r>
      <w:r w:rsidR="007A26DD">
        <w:rPr>
          <w:noProof/>
        </w:rPr>
        <w:t>1</w:t>
      </w:r>
      <w:r w:rsidR="00930F8D">
        <w:rPr>
          <w:noProof/>
        </w:rPr>
        <w:fldChar w:fldCharType="end"/>
      </w:r>
      <w:r>
        <w:t>. Biểu đồ BFD</w:t>
      </w:r>
      <w:bookmarkEnd w:id="26"/>
    </w:p>
    <w:p w:rsidR="002C03F2" w:rsidRDefault="002C03F2"/>
    <w:p w:rsidR="002C03F2" w:rsidRDefault="004324F7">
      <w:pPr>
        <w:pStyle w:val="Heading1"/>
        <w:spacing w:before="0" w:line="312" w:lineRule="auto"/>
        <w:rPr>
          <w:rFonts w:ascii="Times New Roman" w:eastAsia="Times New Roman" w:hAnsi="Times New Roman" w:cs="Times New Roman"/>
          <w:b/>
          <w:sz w:val="26"/>
          <w:szCs w:val="26"/>
        </w:rPr>
      </w:pPr>
      <w:bookmarkStart w:id="27" w:name="_Toc26855"/>
      <w:bookmarkStart w:id="28" w:name="_Toc27874"/>
      <w:bookmarkStart w:id="29" w:name="_Toc91101325"/>
      <w:r>
        <w:rPr>
          <w:rFonts w:ascii="Times New Roman" w:eastAsia="Times New Roman" w:hAnsi="Times New Roman" w:cs="Times New Roman"/>
          <w:b/>
          <w:sz w:val="26"/>
          <w:szCs w:val="26"/>
        </w:rPr>
        <w:t>Chương IV: Xây dựng biểu đồ luồng dữ liệu DFD</w:t>
      </w:r>
      <w:bookmarkEnd w:id="27"/>
      <w:bookmarkEnd w:id="28"/>
      <w:bookmarkEnd w:id="29"/>
    </w:p>
    <w:p w:rsidR="002C03F2" w:rsidRDefault="004324F7">
      <w:pPr>
        <w:numPr>
          <w:ilvl w:val="0"/>
          <w:numId w:val="7"/>
        </w:numPr>
        <w:spacing w:after="0" w:line="312" w:lineRule="auto"/>
        <w:outlineLvl w:val="0"/>
        <w:rPr>
          <w:rFonts w:ascii="Times New Roman" w:hAnsi="Times New Roman" w:cs="Times New Roman"/>
          <w:b/>
          <w:color w:val="000000"/>
          <w:sz w:val="26"/>
          <w:szCs w:val="26"/>
        </w:rPr>
      </w:pPr>
      <w:bookmarkStart w:id="30" w:name="_Toc8523"/>
      <w:bookmarkStart w:id="31" w:name="_Toc24841"/>
      <w:bookmarkStart w:id="32" w:name="_Toc91101326"/>
      <w:r>
        <w:rPr>
          <w:rFonts w:ascii="Times New Roman" w:hAnsi="Times New Roman" w:cs="Times New Roman"/>
          <w:b/>
          <w:color w:val="000000"/>
          <w:sz w:val="26"/>
          <w:szCs w:val="26"/>
        </w:rPr>
        <w:t>Biểu đồ luồng dữ liệu mức ngữ cảnh</w:t>
      </w:r>
      <w:bookmarkEnd w:id="30"/>
      <w:bookmarkEnd w:id="31"/>
      <w:bookmarkEnd w:id="32"/>
    </w:p>
    <w:p w:rsidR="001332FC" w:rsidRDefault="001332FC" w:rsidP="001332FC">
      <w:pPr>
        <w:keepNext/>
        <w:spacing w:after="0" w:line="312" w:lineRule="auto"/>
        <w:ind w:left="720" w:hanging="294"/>
        <w:jc w:val="center"/>
      </w:pPr>
      <w:r>
        <w:rPr>
          <w:noProof/>
        </w:rPr>
        <w:lastRenderedPageBreak/>
        <w:drawing>
          <wp:inline distT="0" distB="0" distL="0" distR="0" wp14:anchorId="49160B1D" wp14:editId="6DB521DD">
            <wp:extent cx="5934075" cy="2067560"/>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14">
                      <a:extLst>
                        <a:ext uri="{28A0092B-C50C-407E-A947-70E740481C1C}">
                          <a14:useLocalDpi xmlns:a14="http://schemas.microsoft.com/office/drawing/2010/main" val="0"/>
                        </a:ext>
                      </a:extLst>
                    </a:blip>
                    <a:stretch>
                      <a:fillRect/>
                    </a:stretch>
                  </pic:blipFill>
                  <pic:spPr>
                    <a:xfrm>
                      <a:off x="0" y="0"/>
                      <a:ext cx="5934075" cy="2067560"/>
                    </a:xfrm>
                    <a:prstGeom prst="rect">
                      <a:avLst/>
                    </a:prstGeom>
                  </pic:spPr>
                </pic:pic>
              </a:graphicData>
            </a:graphic>
          </wp:inline>
        </w:drawing>
      </w:r>
    </w:p>
    <w:p w:rsidR="00C552D5" w:rsidRDefault="001332FC" w:rsidP="001332FC">
      <w:pPr>
        <w:pStyle w:val="Caption"/>
        <w:jc w:val="center"/>
      </w:pPr>
      <w:bookmarkStart w:id="33" w:name="_Toc91704948"/>
      <w:r>
        <w:t xml:space="preserve">Hình </w:t>
      </w:r>
      <w:r w:rsidR="00930F8D">
        <w:fldChar w:fldCharType="begin"/>
      </w:r>
      <w:r w:rsidR="00930F8D">
        <w:instrText xml:space="preserve"> SEQ Hình \* ARABIC </w:instrText>
      </w:r>
      <w:r w:rsidR="00930F8D">
        <w:fldChar w:fldCharType="separate"/>
      </w:r>
      <w:r w:rsidR="007A26DD">
        <w:rPr>
          <w:noProof/>
        </w:rPr>
        <w:t>2</w:t>
      </w:r>
      <w:r w:rsidR="00930F8D">
        <w:rPr>
          <w:noProof/>
        </w:rPr>
        <w:fldChar w:fldCharType="end"/>
      </w:r>
      <w:r>
        <w:t>. Biểu đố DFD mức ngữ cảnh</w:t>
      </w:r>
      <w:bookmarkEnd w:id="33"/>
    </w:p>
    <w:p w:rsidR="002C03F2" w:rsidRDefault="004324F7">
      <w:pPr>
        <w:numPr>
          <w:ilvl w:val="0"/>
          <w:numId w:val="7"/>
        </w:numPr>
        <w:spacing w:after="0" w:line="312" w:lineRule="auto"/>
        <w:outlineLvl w:val="0"/>
        <w:rPr>
          <w:rFonts w:ascii="Times New Roman" w:hAnsi="Times New Roman" w:cs="Times New Roman"/>
          <w:b/>
          <w:color w:val="000000"/>
          <w:sz w:val="26"/>
          <w:szCs w:val="26"/>
        </w:rPr>
      </w:pPr>
      <w:bookmarkStart w:id="34" w:name="_Toc18203"/>
      <w:bookmarkStart w:id="35" w:name="_Toc9913"/>
      <w:bookmarkStart w:id="36" w:name="_Toc91101327"/>
      <w:r>
        <w:rPr>
          <w:rFonts w:ascii="Times New Roman" w:hAnsi="Times New Roman" w:cs="Times New Roman"/>
          <w:b/>
          <w:color w:val="000000"/>
          <w:sz w:val="26"/>
          <w:szCs w:val="26"/>
        </w:rPr>
        <w:t>Biểu đồ luồng dữ liệu mức đỉnh</w:t>
      </w:r>
      <w:bookmarkEnd w:id="34"/>
      <w:bookmarkEnd w:id="35"/>
      <w:bookmarkEnd w:id="36"/>
    </w:p>
    <w:p w:rsidR="006C6569" w:rsidRDefault="006C6569" w:rsidP="006C6569">
      <w:pPr>
        <w:keepNext/>
        <w:spacing w:after="0" w:line="312" w:lineRule="auto"/>
        <w:ind w:left="720" w:hanging="294"/>
        <w:jc w:val="center"/>
      </w:pPr>
      <w:r>
        <w:rPr>
          <w:noProof/>
        </w:rPr>
        <w:drawing>
          <wp:inline distT="0" distB="0" distL="0" distR="0" wp14:anchorId="58E0FC51" wp14:editId="4A3C91F5">
            <wp:extent cx="5934075" cy="385318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15">
                      <a:extLst>
                        <a:ext uri="{28A0092B-C50C-407E-A947-70E740481C1C}">
                          <a14:useLocalDpi xmlns:a14="http://schemas.microsoft.com/office/drawing/2010/main" val="0"/>
                        </a:ext>
                      </a:extLst>
                    </a:blip>
                    <a:stretch>
                      <a:fillRect/>
                    </a:stretch>
                  </pic:blipFill>
                  <pic:spPr>
                    <a:xfrm>
                      <a:off x="0" y="0"/>
                      <a:ext cx="5934075" cy="3853180"/>
                    </a:xfrm>
                    <a:prstGeom prst="rect">
                      <a:avLst/>
                    </a:prstGeom>
                  </pic:spPr>
                </pic:pic>
              </a:graphicData>
            </a:graphic>
          </wp:inline>
        </w:drawing>
      </w:r>
    </w:p>
    <w:p w:rsidR="00303813" w:rsidRDefault="006C6569" w:rsidP="006C6569">
      <w:pPr>
        <w:pStyle w:val="Caption"/>
        <w:jc w:val="center"/>
      </w:pPr>
      <w:bookmarkStart w:id="37" w:name="_Toc91704949"/>
      <w:r>
        <w:t xml:space="preserve">Hình </w:t>
      </w:r>
      <w:r w:rsidR="00930F8D">
        <w:fldChar w:fldCharType="begin"/>
      </w:r>
      <w:r w:rsidR="00930F8D">
        <w:instrText xml:space="preserve"> SEQ Hình \* ARABIC </w:instrText>
      </w:r>
      <w:r w:rsidR="00930F8D">
        <w:fldChar w:fldCharType="separate"/>
      </w:r>
      <w:r w:rsidR="007A26DD">
        <w:rPr>
          <w:noProof/>
        </w:rPr>
        <w:t>3</w:t>
      </w:r>
      <w:r w:rsidR="00930F8D">
        <w:rPr>
          <w:noProof/>
        </w:rPr>
        <w:fldChar w:fldCharType="end"/>
      </w:r>
      <w:r>
        <w:t>. Biểu đồ luồng dữ liệu mức đỉnh</w:t>
      </w:r>
      <w:bookmarkEnd w:id="37"/>
    </w:p>
    <w:p w:rsidR="002C03F2" w:rsidRDefault="004324F7">
      <w:pPr>
        <w:numPr>
          <w:ilvl w:val="0"/>
          <w:numId w:val="7"/>
        </w:numPr>
        <w:spacing w:after="0" w:line="312" w:lineRule="auto"/>
        <w:outlineLvl w:val="0"/>
        <w:rPr>
          <w:rFonts w:ascii="Times New Roman" w:hAnsi="Times New Roman" w:cs="Times New Roman"/>
          <w:b/>
          <w:color w:val="000000"/>
          <w:sz w:val="26"/>
          <w:szCs w:val="26"/>
        </w:rPr>
      </w:pPr>
      <w:bookmarkStart w:id="38" w:name="_Toc13968"/>
      <w:bookmarkStart w:id="39" w:name="_Toc11906"/>
      <w:bookmarkStart w:id="40" w:name="_Toc91101328"/>
      <w:r>
        <w:rPr>
          <w:rFonts w:ascii="Times New Roman" w:hAnsi="Times New Roman" w:cs="Times New Roman"/>
          <w:b/>
          <w:color w:val="000000"/>
          <w:sz w:val="26"/>
          <w:szCs w:val="26"/>
        </w:rPr>
        <w:t>Biểu đồ luồng dữ liệu mức dưới</w:t>
      </w:r>
      <w:bookmarkEnd w:id="38"/>
      <w:bookmarkEnd w:id="39"/>
      <w:bookmarkEnd w:id="40"/>
    </w:p>
    <w:p w:rsidR="002C03F2" w:rsidRDefault="004324F7">
      <w:pPr>
        <w:numPr>
          <w:ilvl w:val="0"/>
          <w:numId w:val="8"/>
        </w:numPr>
        <w:spacing w:after="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Biểu đồ quản lý nhân viên</w:t>
      </w:r>
    </w:p>
    <w:p w:rsidR="005C36FC" w:rsidRDefault="004324F7" w:rsidP="005C36FC">
      <w:pPr>
        <w:keepNext/>
        <w:spacing w:after="0" w:line="312" w:lineRule="auto"/>
        <w:ind w:left="1080" w:hanging="654"/>
        <w:jc w:val="center"/>
      </w:pPr>
      <w:r>
        <w:rPr>
          <w:rFonts w:ascii="Times New Roman" w:hAnsi="Times New Roman" w:cs="Times New Roman"/>
          <w:noProof/>
          <w:sz w:val="26"/>
          <w:szCs w:val="26"/>
        </w:rPr>
        <w:lastRenderedPageBreak/>
        <w:drawing>
          <wp:inline distT="0" distB="0" distL="0" distR="0" wp14:anchorId="10B83860" wp14:editId="06578296">
            <wp:extent cx="5105400" cy="28956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16"/>
                    <a:srcRect/>
                    <a:stretch>
                      <a:fillRect/>
                    </a:stretch>
                  </pic:blipFill>
                  <pic:spPr>
                    <a:xfrm>
                      <a:off x="0" y="0"/>
                      <a:ext cx="5106114" cy="2896005"/>
                    </a:xfrm>
                    <a:prstGeom prst="rect">
                      <a:avLst/>
                    </a:prstGeom>
                  </pic:spPr>
                </pic:pic>
              </a:graphicData>
            </a:graphic>
          </wp:inline>
        </w:drawing>
      </w:r>
    </w:p>
    <w:p w:rsidR="003A5E01" w:rsidRDefault="005C36FC" w:rsidP="005C36FC">
      <w:pPr>
        <w:pStyle w:val="Caption"/>
        <w:jc w:val="center"/>
      </w:pPr>
      <w:bookmarkStart w:id="41" w:name="_Toc91704950"/>
      <w:r>
        <w:t xml:space="preserve">Hình </w:t>
      </w:r>
      <w:r w:rsidR="00930F8D">
        <w:fldChar w:fldCharType="begin"/>
      </w:r>
      <w:r w:rsidR="00930F8D">
        <w:instrText xml:space="preserve"> SEQ Hình \* ARABIC </w:instrText>
      </w:r>
      <w:r w:rsidR="00930F8D">
        <w:fldChar w:fldCharType="separate"/>
      </w:r>
      <w:r w:rsidR="007A26DD">
        <w:rPr>
          <w:noProof/>
        </w:rPr>
        <w:t>4</w:t>
      </w:r>
      <w:r w:rsidR="00930F8D">
        <w:rPr>
          <w:noProof/>
        </w:rPr>
        <w:fldChar w:fldCharType="end"/>
      </w:r>
      <w:r>
        <w:t>. Biểu đồ quản lý nhân viên</w:t>
      </w:r>
      <w:bookmarkEnd w:id="41"/>
    </w:p>
    <w:p w:rsidR="002C03F2" w:rsidRDefault="004324F7">
      <w:pPr>
        <w:numPr>
          <w:ilvl w:val="0"/>
          <w:numId w:val="8"/>
        </w:numPr>
        <w:spacing w:after="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Biểu đồ quản lý sản phẩm</w:t>
      </w:r>
    </w:p>
    <w:p w:rsidR="005C36FC" w:rsidRDefault="004324F7" w:rsidP="005C36FC">
      <w:pPr>
        <w:keepNext/>
        <w:spacing w:after="0" w:line="312" w:lineRule="auto"/>
        <w:ind w:left="1080" w:hanging="654"/>
        <w:jc w:val="center"/>
      </w:pPr>
      <w:r>
        <w:rPr>
          <w:rFonts w:ascii="Times New Roman" w:hAnsi="Times New Roman" w:cs="Times New Roman"/>
          <w:noProof/>
          <w:sz w:val="26"/>
          <w:szCs w:val="26"/>
        </w:rPr>
        <w:drawing>
          <wp:inline distT="0" distB="0" distL="0" distR="0" wp14:anchorId="66396172" wp14:editId="425C5204">
            <wp:extent cx="5229225" cy="2667000"/>
            <wp:effectExtent l="0" t="0" r="9525" b="0"/>
            <wp:docPr id="15" name="image15.png"/>
            <wp:cNvGraphicFramePr/>
            <a:graphic xmlns:a="http://schemas.openxmlformats.org/drawingml/2006/main">
              <a:graphicData uri="http://schemas.openxmlformats.org/drawingml/2006/picture">
                <pic:pic xmlns:pic="http://schemas.openxmlformats.org/drawingml/2006/picture">
                  <pic:nvPicPr>
                    <pic:cNvPr id="15" name="image15.png"/>
                    <pic:cNvPicPr preferRelativeResize="0"/>
                  </pic:nvPicPr>
                  <pic:blipFill>
                    <a:blip r:embed="rId17"/>
                    <a:srcRect/>
                    <a:stretch>
                      <a:fillRect/>
                    </a:stretch>
                  </pic:blipFill>
                  <pic:spPr>
                    <a:xfrm>
                      <a:off x="0" y="0"/>
                      <a:ext cx="5230916" cy="2667862"/>
                    </a:xfrm>
                    <a:prstGeom prst="rect">
                      <a:avLst/>
                    </a:prstGeom>
                  </pic:spPr>
                </pic:pic>
              </a:graphicData>
            </a:graphic>
          </wp:inline>
        </w:drawing>
      </w:r>
    </w:p>
    <w:p w:rsidR="00A46FB0" w:rsidRDefault="005C36FC" w:rsidP="005C36FC">
      <w:pPr>
        <w:pStyle w:val="Caption"/>
        <w:jc w:val="center"/>
      </w:pPr>
      <w:bookmarkStart w:id="42" w:name="_Toc91704951"/>
      <w:r>
        <w:t xml:space="preserve">Hình </w:t>
      </w:r>
      <w:r w:rsidR="00930F8D">
        <w:fldChar w:fldCharType="begin"/>
      </w:r>
      <w:r w:rsidR="00930F8D">
        <w:instrText xml:space="preserve"> SEQ Hình \* ARABIC </w:instrText>
      </w:r>
      <w:r w:rsidR="00930F8D">
        <w:fldChar w:fldCharType="separate"/>
      </w:r>
      <w:r w:rsidR="007A26DD">
        <w:rPr>
          <w:noProof/>
        </w:rPr>
        <w:t>5</w:t>
      </w:r>
      <w:r w:rsidR="00930F8D">
        <w:rPr>
          <w:noProof/>
        </w:rPr>
        <w:fldChar w:fldCharType="end"/>
      </w:r>
      <w:r>
        <w:t>. Biểu đồ quản lý sản phẩm</w:t>
      </w:r>
      <w:bookmarkEnd w:id="42"/>
    </w:p>
    <w:p w:rsidR="002C03F2" w:rsidRDefault="004324F7">
      <w:pPr>
        <w:numPr>
          <w:ilvl w:val="0"/>
          <w:numId w:val="8"/>
        </w:numPr>
        <w:spacing w:after="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Biểu đồ quản lý hóa đơn</w:t>
      </w:r>
    </w:p>
    <w:p w:rsidR="005C36FC" w:rsidRDefault="004324F7" w:rsidP="005C36FC">
      <w:pPr>
        <w:keepNext/>
        <w:spacing w:after="0" w:line="312" w:lineRule="auto"/>
        <w:ind w:left="426"/>
        <w:jc w:val="center"/>
      </w:pPr>
      <w:r>
        <w:rPr>
          <w:rFonts w:ascii="Times New Roman" w:hAnsi="Times New Roman" w:cs="Times New Roman"/>
          <w:noProof/>
          <w:sz w:val="26"/>
          <w:szCs w:val="26"/>
        </w:rPr>
        <w:drawing>
          <wp:inline distT="0" distB="0" distL="0" distR="0" wp14:anchorId="6AC34A1A" wp14:editId="60FEC1CD">
            <wp:extent cx="5219700" cy="1895475"/>
            <wp:effectExtent l="0" t="0" r="0" b="9525"/>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18"/>
                    <a:srcRect/>
                    <a:stretch>
                      <a:fillRect/>
                    </a:stretch>
                  </pic:blipFill>
                  <pic:spPr>
                    <a:xfrm>
                      <a:off x="0" y="0"/>
                      <a:ext cx="5222309" cy="1896422"/>
                    </a:xfrm>
                    <a:prstGeom prst="rect">
                      <a:avLst/>
                    </a:prstGeom>
                  </pic:spPr>
                </pic:pic>
              </a:graphicData>
            </a:graphic>
          </wp:inline>
        </w:drawing>
      </w:r>
    </w:p>
    <w:p w:rsidR="00556E4D" w:rsidRDefault="005C36FC" w:rsidP="005C36FC">
      <w:pPr>
        <w:pStyle w:val="Caption"/>
        <w:jc w:val="center"/>
      </w:pPr>
      <w:bookmarkStart w:id="43" w:name="_Toc91704952"/>
      <w:r>
        <w:t xml:space="preserve">Hình </w:t>
      </w:r>
      <w:r w:rsidR="00930F8D">
        <w:fldChar w:fldCharType="begin"/>
      </w:r>
      <w:r w:rsidR="00930F8D">
        <w:instrText xml:space="preserve"> SEQ Hình \* ARABIC </w:instrText>
      </w:r>
      <w:r w:rsidR="00930F8D">
        <w:fldChar w:fldCharType="separate"/>
      </w:r>
      <w:r w:rsidR="007A26DD">
        <w:rPr>
          <w:noProof/>
        </w:rPr>
        <w:t>6</w:t>
      </w:r>
      <w:r w:rsidR="00930F8D">
        <w:rPr>
          <w:noProof/>
        </w:rPr>
        <w:fldChar w:fldCharType="end"/>
      </w:r>
      <w:r>
        <w:t>. Biểu đồ quản lý hóa đơn</w:t>
      </w:r>
      <w:bookmarkEnd w:id="43"/>
    </w:p>
    <w:p w:rsidR="002C03F2" w:rsidRDefault="004324F7">
      <w:pPr>
        <w:numPr>
          <w:ilvl w:val="0"/>
          <w:numId w:val="8"/>
        </w:numPr>
        <w:spacing w:after="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Biểu đồ báo cáo thống kê</w:t>
      </w:r>
    </w:p>
    <w:p w:rsidR="00556E4D" w:rsidRDefault="004324F7" w:rsidP="00556E4D">
      <w:pPr>
        <w:keepNext/>
        <w:spacing w:after="0" w:line="312" w:lineRule="auto"/>
        <w:ind w:left="1440"/>
        <w:jc w:val="center"/>
      </w:pPr>
      <w:r>
        <w:rPr>
          <w:rFonts w:ascii="Times New Roman" w:hAnsi="Times New Roman" w:cs="Times New Roman"/>
          <w:noProof/>
          <w:color w:val="000000"/>
          <w:sz w:val="26"/>
          <w:szCs w:val="26"/>
        </w:rPr>
        <w:drawing>
          <wp:inline distT="0" distB="0" distL="0" distR="0" wp14:anchorId="285DC711" wp14:editId="30AA98BD">
            <wp:extent cx="3343275" cy="1838325"/>
            <wp:effectExtent l="0" t="0" r="9525" b="9525"/>
            <wp:docPr id="17" name="image17.png"/>
            <wp:cNvGraphicFramePr/>
            <a:graphic xmlns:a="http://schemas.openxmlformats.org/drawingml/2006/main">
              <a:graphicData uri="http://schemas.openxmlformats.org/drawingml/2006/picture">
                <pic:pic xmlns:pic="http://schemas.openxmlformats.org/drawingml/2006/picture">
                  <pic:nvPicPr>
                    <pic:cNvPr id="17" name="image17.png"/>
                    <pic:cNvPicPr preferRelativeResize="0"/>
                  </pic:nvPicPr>
                  <pic:blipFill>
                    <a:blip r:embed="rId19"/>
                    <a:srcRect t="7731" r="5486" b="15463"/>
                    <a:stretch>
                      <a:fillRect/>
                    </a:stretch>
                  </pic:blipFill>
                  <pic:spPr>
                    <a:xfrm>
                      <a:off x="0" y="0"/>
                      <a:ext cx="3344477" cy="1838986"/>
                    </a:xfrm>
                    <a:prstGeom prst="rect">
                      <a:avLst/>
                    </a:prstGeom>
                  </pic:spPr>
                </pic:pic>
              </a:graphicData>
            </a:graphic>
          </wp:inline>
        </w:drawing>
      </w:r>
    </w:p>
    <w:p w:rsidR="002C03F2" w:rsidRDefault="00556E4D" w:rsidP="00556E4D">
      <w:pPr>
        <w:pStyle w:val="Caption"/>
        <w:jc w:val="center"/>
        <w:rPr>
          <w:rFonts w:ascii="Times New Roman" w:hAnsi="Times New Roman" w:cs="Times New Roman"/>
          <w:color w:val="000000"/>
          <w:sz w:val="26"/>
          <w:szCs w:val="26"/>
        </w:rPr>
      </w:pPr>
      <w:bookmarkStart w:id="44" w:name="_Toc91704953"/>
      <w:r>
        <w:t xml:space="preserve">Hình </w:t>
      </w:r>
      <w:r w:rsidR="00930F8D">
        <w:fldChar w:fldCharType="begin"/>
      </w:r>
      <w:r w:rsidR="00930F8D">
        <w:instrText xml:space="preserve"> SEQ Hình \* ARABIC </w:instrText>
      </w:r>
      <w:r w:rsidR="00930F8D">
        <w:fldChar w:fldCharType="separate"/>
      </w:r>
      <w:r w:rsidR="007A26DD">
        <w:rPr>
          <w:noProof/>
        </w:rPr>
        <w:t>7</w:t>
      </w:r>
      <w:r w:rsidR="00930F8D">
        <w:rPr>
          <w:noProof/>
        </w:rPr>
        <w:fldChar w:fldCharType="end"/>
      </w:r>
      <w:r>
        <w:t>. Biểu đồ báo cáo thống kê</w:t>
      </w:r>
      <w:bookmarkEnd w:id="44"/>
    </w:p>
    <w:p w:rsidR="002C03F2" w:rsidRDefault="004324F7">
      <w:pPr>
        <w:pStyle w:val="Heading1"/>
        <w:spacing w:before="0" w:line="312" w:lineRule="auto"/>
        <w:rPr>
          <w:rFonts w:ascii="Times New Roman" w:eastAsia="Times New Roman" w:hAnsi="Times New Roman" w:cs="Times New Roman"/>
          <w:b/>
          <w:sz w:val="26"/>
          <w:szCs w:val="26"/>
        </w:rPr>
      </w:pPr>
      <w:bookmarkStart w:id="45" w:name="_Toc25303"/>
      <w:bookmarkStart w:id="46" w:name="_Toc18407"/>
      <w:bookmarkStart w:id="47" w:name="_Toc91101329"/>
      <w:r>
        <w:rPr>
          <w:rFonts w:ascii="Times New Roman" w:eastAsia="Times New Roman" w:hAnsi="Times New Roman" w:cs="Times New Roman"/>
          <w:b/>
          <w:sz w:val="26"/>
          <w:szCs w:val="26"/>
        </w:rPr>
        <w:t>Chương V: Sơ đồ Use case</w:t>
      </w:r>
      <w:bookmarkEnd w:id="45"/>
      <w:bookmarkEnd w:id="46"/>
      <w:bookmarkEnd w:id="47"/>
    </w:p>
    <w:p w:rsidR="002C03F2" w:rsidRDefault="004324F7">
      <w:pPr>
        <w:numPr>
          <w:ilvl w:val="0"/>
          <w:numId w:val="9"/>
        </w:numPr>
        <w:spacing w:after="0" w:line="312" w:lineRule="auto"/>
        <w:outlineLvl w:val="0"/>
        <w:rPr>
          <w:rFonts w:ascii="Times New Roman" w:hAnsi="Times New Roman" w:cs="Times New Roman"/>
          <w:b/>
          <w:color w:val="000000"/>
          <w:sz w:val="26"/>
          <w:szCs w:val="26"/>
        </w:rPr>
      </w:pPr>
      <w:bookmarkStart w:id="48" w:name="_Toc22029"/>
      <w:bookmarkStart w:id="49" w:name="_Toc30616"/>
      <w:bookmarkStart w:id="50" w:name="_Toc91101330"/>
      <w:r>
        <w:rPr>
          <w:rFonts w:ascii="Times New Roman" w:hAnsi="Times New Roman" w:cs="Times New Roman"/>
          <w:b/>
          <w:color w:val="000000"/>
          <w:sz w:val="26"/>
          <w:szCs w:val="26"/>
        </w:rPr>
        <w:t>Phân tích bài toán</w:t>
      </w:r>
      <w:bookmarkEnd w:id="48"/>
      <w:bookmarkEnd w:id="49"/>
      <w:bookmarkEnd w:id="50"/>
    </w:p>
    <w:p w:rsidR="002C03F2" w:rsidRDefault="004324F7">
      <w:pPr>
        <w:spacing w:after="0" w:line="312" w:lineRule="auto"/>
        <w:ind w:left="720"/>
        <w:rPr>
          <w:rFonts w:ascii="Times New Roman" w:hAnsi="Times New Roman" w:cs="Times New Roman"/>
          <w:sz w:val="26"/>
          <w:szCs w:val="26"/>
        </w:rPr>
      </w:pPr>
      <w:r>
        <w:rPr>
          <w:rFonts w:ascii="Times New Roman" w:hAnsi="Times New Roman" w:cs="Times New Roman"/>
          <w:sz w:val="26"/>
          <w:szCs w:val="26"/>
        </w:rPr>
        <w:t>Hệ thống có 2 Actor chính là nhân viên và nhà quản lý.</w:t>
      </w:r>
    </w:p>
    <w:p w:rsidR="002C03F2" w:rsidRDefault="004324F7">
      <w:pPr>
        <w:spacing w:after="0" w:line="312" w:lineRule="auto"/>
        <w:ind w:left="1134"/>
        <w:rPr>
          <w:rFonts w:ascii="Times New Roman" w:hAnsi="Times New Roman" w:cs="Times New Roman"/>
          <w:color w:val="000000"/>
          <w:sz w:val="26"/>
          <w:szCs w:val="26"/>
        </w:rPr>
      </w:pPr>
      <w:r>
        <w:rPr>
          <w:rFonts w:ascii="Times New Roman" w:hAnsi="Times New Roman" w:cs="Times New Roman"/>
          <w:color w:val="000000"/>
          <w:sz w:val="26"/>
          <w:szCs w:val="26"/>
        </w:rPr>
        <w:t>Các Use case mà nhân viên sử dụng gồm: đăng nhập, tìm kiếm sản phẩm, xuất hóa đơn, thêm đơn hàng, in đơn bán hàng.</w:t>
      </w:r>
    </w:p>
    <w:p w:rsidR="002C03F2" w:rsidRDefault="004324F7">
      <w:pPr>
        <w:numPr>
          <w:ilvl w:val="1"/>
          <w:numId w:val="2"/>
        </w:numPr>
        <w:spacing w:after="0" w:line="312" w:lineRule="auto"/>
        <w:ind w:left="1134"/>
        <w:rPr>
          <w:rFonts w:ascii="Times New Roman" w:hAnsi="Times New Roman" w:cs="Times New Roman"/>
          <w:color w:val="000000"/>
          <w:sz w:val="26"/>
          <w:szCs w:val="26"/>
        </w:rPr>
      </w:pPr>
      <w:r>
        <w:rPr>
          <w:rFonts w:ascii="Times New Roman" w:hAnsi="Times New Roman" w:cs="Times New Roman"/>
          <w:color w:val="000000"/>
          <w:sz w:val="26"/>
          <w:szCs w:val="26"/>
        </w:rPr>
        <w:t>Các Use case mà nhà quản lý sử dụng gồm: đăng nhập, quản lý nhân viên, quản lý sản phẩm, chấm công, tính tiền lương, báo cáo thống kê.</w:t>
      </w:r>
    </w:p>
    <w:p w:rsidR="002C03F2" w:rsidRDefault="004324F7">
      <w:pPr>
        <w:numPr>
          <w:ilvl w:val="0"/>
          <w:numId w:val="9"/>
        </w:numPr>
        <w:spacing w:after="0" w:line="312" w:lineRule="auto"/>
        <w:outlineLvl w:val="0"/>
        <w:rPr>
          <w:rFonts w:ascii="Times New Roman" w:hAnsi="Times New Roman" w:cs="Times New Roman"/>
          <w:b/>
          <w:color w:val="000000"/>
          <w:sz w:val="26"/>
          <w:szCs w:val="26"/>
        </w:rPr>
      </w:pPr>
      <w:bookmarkStart w:id="51" w:name="_Toc12793"/>
      <w:bookmarkStart w:id="52" w:name="_Toc29910"/>
      <w:bookmarkStart w:id="53" w:name="_Toc91101331"/>
      <w:r>
        <w:rPr>
          <w:rFonts w:ascii="Times New Roman" w:hAnsi="Times New Roman" w:cs="Times New Roman"/>
          <w:b/>
          <w:color w:val="000000"/>
          <w:sz w:val="26"/>
          <w:szCs w:val="26"/>
        </w:rPr>
        <w:t>Mối quan hệ giữa các Actor và Use case</w:t>
      </w:r>
      <w:bookmarkEnd w:id="51"/>
      <w:bookmarkEnd w:id="52"/>
      <w:bookmarkEnd w:id="53"/>
    </w:p>
    <w:p w:rsidR="002C03F2" w:rsidRDefault="004324F7">
      <w:pPr>
        <w:spacing w:after="0" w:line="312" w:lineRule="auto"/>
        <w:ind w:left="720" w:firstLine="360"/>
        <w:rPr>
          <w:rFonts w:ascii="Times New Roman" w:hAnsi="Times New Roman" w:cs="Times New Roman"/>
          <w:sz w:val="26"/>
          <w:szCs w:val="26"/>
        </w:rPr>
      </w:pPr>
      <w:r>
        <w:rPr>
          <w:rFonts w:ascii="Times New Roman" w:hAnsi="Times New Roman" w:cs="Times New Roman"/>
          <w:sz w:val="26"/>
          <w:szCs w:val="26"/>
        </w:rPr>
        <w:t>Hai Actor chính của hệ thống là Actor Nhà quản lý vá Actor Nhân viên. Hai Actor này sử dụng trực tiếp Use case của hệ thống.</w:t>
      </w:r>
    </w:p>
    <w:p w:rsidR="001B5C6E" w:rsidRDefault="004324F7" w:rsidP="001B5C6E">
      <w:pPr>
        <w:keepNext/>
        <w:spacing w:after="0" w:line="312" w:lineRule="auto"/>
        <w:jc w:val="cente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1BB26207" wp14:editId="25677871">
            <wp:extent cx="3810000" cy="352425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referRelativeResize="0"/>
                  </pic:nvPicPr>
                  <pic:blipFill>
                    <a:blip r:embed="rId20"/>
                    <a:srcRect/>
                    <a:stretch>
                      <a:fillRect/>
                    </a:stretch>
                  </pic:blipFill>
                  <pic:spPr>
                    <a:xfrm>
                      <a:off x="0" y="0"/>
                      <a:ext cx="3810511" cy="3524722"/>
                    </a:xfrm>
                    <a:prstGeom prst="rect">
                      <a:avLst/>
                    </a:prstGeom>
                  </pic:spPr>
                </pic:pic>
              </a:graphicData>
            </a:graphic>
          </wp:inline>
        </w:drawing>
      </w:r>
    </w:p>
    <w:p w:rsidR="002C03F2" w:rsidRDefault="001B5C6E" w:rsidP="001B5C6E">
      <w:pPr>
        <w:pStyle w:val="Caption"/>
        <w:jc w:val="center"/>
        <w:rPr>
          <w:rFonts w:ascii="Times New Roman" w:hAnsi="Times New Roman" w:cs="Times New Roman"/>
          <w:sz w:val="26"/>
          <w:szCs w:val="26"/>
        </w:rPr>
      </w:pPr>
      <w:bookmarkStart w:id="54" w:name="_Toc91704954"/>
      <w:r>
        <w:t xml:space="preserve">Hình </w:t>
      </w:r>
      <w:r w:rsidR="00930F8D">
        <w:fldChar w:fldCharType="begin"/>
      </w:r>
      <w:r w:rsidR="00930F8D">
        <w:instrText xml:space="preserve"> SEQ Hình \* ARABIC </w:instrText>
      </w:r>
      <w:r w:rsidR="00930F8D">
        <w:fldChar w:fldCharType="separate"/>
      </w:r>
      <w:r w:rsidR="007A26DD">
        <w:rPr>
          <w:noProof/>
        </w:rPr>
        <w:t>8</w:t>
      </w:r>
      <w:r w:rsidR="00930F8D">
        <w:rPr>
          <w:noProof/>
        </w:rPr>
        <w:fldChar w:fldCharType="end"/>
      </w:r>
      <w:r>
        <w:t>. Sơ đồ Use case</w:t>
      </w:r>
      <w:bookmarkEnd w:id="54"/>
    </w:p>
    <w:p w:rsidR="002C03F2" w:rsidRDefault="004324F7">
      <w:pPr>
        <w:numPr>
          <w:ilvl w:val="0"/>
          <w:numId w:val="9"/>
        </w:numPr>
        <w:spacing w:after="0" w:line="312" w:lineRule="auto"/>
        <w:outlineLvl w:val="0"/>
        <w:rPr>
          <w:rFonts w:ascii="Times New Roman" w:hAnsi="Times New Roman" w:cs="Times New Roman"/>
          <w:b/>
          <w:color w:val="000000"/>
          <w:sz w:val="26"/>
          <w:szCs w:val="26"/>
        </w:rPr>
      </w:pPr>
      <w:bookmarkStart w:id="55" w:name="_Toc25726"/>
      <w:bookmarkStart w:id="56" w:name="_Toc6230"/>
      <w:bookmarkStart w:id="57" w:name="_Toc91101332"/>
      <w:r>
        <w:rPr>
          <w:rFonts w:ascii="Times New Roman" w:hAnsi="Times New Roman" w:cs="Times New Roman"/>
          <w:b/>
          <w:color w:val="000000"/>
          <w:sz w:val="26"/>
          <w:szCs w:val="26"/>
        </w:rPr>
        <w:lastRenderedPageBreak/>
        <w:t>Xây dựng kịch bản cho Use case</w:t>
      </w:r>
      <w:bookmarkEnd w:id="55"/>
      <w:bookmarkEnd w:id="56"/>
      <w:bookmarkEnd w:id="57"/>
    </w:p>
    <w:p w:rsidR="002C03F2" w:rsidRDefault="004324F7">
      <w:pPr>
        <w:numPr>
          <w:ilvl w:val="0"/>
          <w:numId w:val="10"/>
        </w:numPr>
        <w:spacing w:after="20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Kịch bản Use case Tìm kiếm sản phẩm</w:t>
      </w:r>
    </w:p>
    <w:tbl>
      <w:tblPr>
        <w:tblStyle w:val="Style11"/>
        <w:tblW w:w="7890"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75"/>
        <w:gridCol w:w="5415"/>
      </w:tblGrid>
      <w:tr w:rsidR="002C03F2">
        <w:tc>
          <w:tcPr>
            <w:tcW w:w="247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Use case</w:t>
            </w:r>
          </w:p>
        </w:tc>
        <w:tc>
          <w:tcPr>
            <w:tcW w:w="541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Tìm kiếm sản phẩm</w:t>
            </w:r>
          </w:p>
        </w:tc>
      </w:tr>
      <w:tr w:rsidR="002C03F2">
        <w:tc>
          <w:tcPr>
            <w:tcW w:w="247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Actor</w:t>
            </w:r>
          </w:p>
        </w:tc>
        <w:tc>
          <w:tcPr>
            <w:tcW w:w="541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Nhân viên</w:t>
            </w:r>
          </w:p>
        </w:tc>
      </w:tr>
      <w:tr w:rsidR="002C03F2">
        <w:tc>
          <w:tcPr>
            <w:tcW w:w="247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Mức</w:t>
            </w:r>
          </w:p>
        </w:tc>
        <w:tc>
          <w:tcPr>
            <w:tcW w:w="541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r>
      <w:tr w:rsidR="002C03F2">
        <w:tc>
          <w:tcPr>
            <w:tcW w:w="247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Tiền điều kiện</w:t>
            </w:r>
          </w:p>
        </w:tc>
        <w:tc>
          <w:tcPr>
            <w:tcW w:w="541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Nhân viên phải đăng nhập hệ thống</w:t>
            </w:r>
          </w:p>
        </w:tc>
      </w:tr>
      <w:tr w:rsidR="002C03F2">
        <w:tc>
          <w:tcPr>
            <w:tcW w:w="247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Kích hoạt</w:t>
            </w:r>
          </w:p>
        </w:tc>
        <w:tc>
          <w:tcPr>
            <w:tcW w:w="541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Nhân viên yêu cầu chức năng quản lý sản phẩm</w:t>
            </w:r>
          </w:p>
        </w:tc>
      </w:tr>
      <w:tr w:rsidR="002C03F2">
        <w:tc>
          <w:tcPr>
            <w:tcW w:w="247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Hành động tác nhân</w:t>
            </w:r>
          </w:p>
        </w:tc>
        <w:tc>
          <w:tcPr>
            <w:tcW w:w="541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Phản ứng hệ thống</w:t>
            </w:r>
          </w:p>
        </w:tc>
      </w:tr>
      <w:tr w:rsidR="002C03F2">
        <w:tc>
          <w:tcPr>
            <w:tcW w:w="247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1.Nhân viên yêu cầu thực hiện chức năng</w:t>
            </w:r>
          </w:p>
        </w:tc>
        <w:tc>
          <w:tcPr>
            <w:tcW w:w="541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1.1. Hệ thống lấy về các thông tin chuyên ngành</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1.2. Hiển thị lên giao diện.</w:t>
            </w:r>
          </w:p>
        </w:tc>
      </w:tr>
      <w:tr w:rsidR="002C03F2">
        <w:tc>
          <w:tcPr>
            <w:tcW w:w="247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2.Thực hiện chứ</w:t>
            </w:r>
            <w:r w:rsidR="00E22BD7">
              <w:rPr>
                <w:rFonts w:ascii="Times New Roman" w:hAnsi="Times New Roman" w:cs="Times New Roman"/>
                <w:sz w:val="26"/>
                <w:szCs w:val="26"/>
              </w:rPr>
              <w:t>c năng tìm kiếm sản phẩm</w:t>
            </w:r>
          </w:p>
        </w:tc>
        <w:tc>
          <w:tcPr>
            <w:tcW w:w="5415"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2.1. Hệ thống lấy về các thông tin chuyên ngành</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2.2. Hiển thị lên giao diện</w:t>
            </w:r>
          </w:p>
        </w:tc>
      </w:tr>
    </w:tbl>
    <w:p w:rsidR="002C03F2" w:rsidRDefault="004324F7">
      <w:pPr>
        <w:numPr>
          <w:ilvl w:val="0"/>
          <w:numId w:val="10"/>
        </w:numPr>
        <w:spacing w:after="20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Kịch bản Use case Xuất hóa đơn</w:t>
      </w:r>
    </w:p>
    <w:tbl>
      <w:tblPr>
        <w:tblStyle w:val="Style12"/>
        <w:tblW w:w="7920" w:type="dxa"/>
        <w:tblInd w:w="10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0"/>
        <w:gridCol w:w="5520"/>
      </w:tblGrid>
      <w:tr w:rsidR="002C03F2">
        <w:tc>
          <w:tcPr>
            <w:tcW w:w="240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Use case</w:t>
            </w:r>
          </w:p>
        </w:tc>
        <w:tc>
          <w:tcPr>
            <w:tcW w:w="5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Xuất hóa đơn</w:t>
            </w:r>
          </w:p>
        </w:tc>
      </w:tr>
      <w:tr w:rsidR="002C03F2">
        <w:tc>
          <w:tcPr>
            <w:tcW w:w="240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Actor</w:t>
            </w:r>
          </w:p>
        </w:tc>
        <w:tc>
          <w:tcPr>
            <w:tcW w:w="5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Nhân viên</w:t>
            </w:r>
          </w:p>
        </w:tc>
      </w:tr>
      <w:tr w:rsidR="002C03F2">
        <w:tc>
          <w:tcPr>
            <w:tcW w:w="240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Mức</w:t>
            </w:r>
          </w:p>
        </w:tc>
        <w:tc>
          <w:tcPr>
            <w:tcW w:w="5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r>
      <w:tr w:rsidR="002C03F2">
        <w:tc>
          <w:tcPr>
            <w:tcW w:w="240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Tiền điều kiện</w:t>
            </w:r>
          </w:p>
        </w:tc>
        <w:tc>
          <w:tcPr>
            <w:tcW w:w="5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2C03F2">
        <w:tc>
          <w:tcPr>
            <w:tcW w:w="240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Kích hoạt</w:t>
            </w:r>
          </w:p>
        </w:tc>
        <w:tc>
          <w:tcPr>
            <w:tcW w:w="5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Nhân viên yêu cầu chức năng xuất hóa đơn</w:t>
            </w:r>
          </w:p>
        </w:tc>
      </w:tr>
      <w:tr w:rsidR="002C03F2">
        <w:tc>
          <w:tcPr>
            <w:tcW w:w="240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Hành động tác nhân</w:t>
            </w:r>
          </w:p>
        </w:tc>
        <w:tc>
          <w:tcPr>
            <w:tcW w:w="5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Phản ứng hệ thống</w:t>
            </w:r>
          </w:p>
        </w:tc>
      </w:tr>
      <w:tr w:rsidR="002C03F2">
        <w:trPr>
          <w:trHeight w:val="375"/>
        </w:trPr>
        <w:tc>
          <w:tcPr>
            <w:tcW w:w="240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1.Thêm đơn hàng</w:t>
            </w:r>
          </w:p>
        </w:tc>
        <w:tc>
          <w:tcPr>
            <w:tcW w:w="5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1.1.Hệ thống lấy về các thông tin chuyên ngành</w:t>
            </w:r>
          </w:p>
        </w:tc>
      </w:tr>
      <w:tr w:rsidR="002C03F2">
        <w:tc>
          <w:tcPr>
            <w:tcW w:w="240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2.Nhập hàng hóa để xuất</w:t>
            </w:r>
          </w:p>
        </w:tc>
        <w:tc>
          <w:tcPr>
            <w:tcW w:w="5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2.1. Hệ thống lấy về các thông tin chuyên ngành</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2.2.Xác nhận đơn hàng, hiển thị, xuất hóa đơn</w:t>
            </w:r>
          </w:p>
        </w:tc>
      </w:tr>
    </w:tbl>
    <w:p w:rsidR="002C03F2" w:rsidRDefault="004324F7">
      <w:pPr>
        <w:numPr>
          <w:ilvl w:val="0"/>
          <w:numId w:val="10"/>
        </w:numPr>
        <w:spacing w:after="20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Kịch bản Use case Thêm sản phẩm</w:t>
      </w:r>
    </w:p>
    <w:tbl>
      <w:tblPr>
        <w:tblStyle w:val="Style13"/>
        <w:tblW w:w="7888"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79"/>
        <w:gridCol w:w="4509"/>
      </w:tblGrid>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Use case</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Thêm sản phẩm</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Actor</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Nhà quản lý</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Mức</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Tiền điều kiện</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Kích hoạt</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Chức năng quản lý sản phẩm</w:t>
            </w:r>
          </w:p>
        </w:tc>
      </w:tr>
      <w:tr w:rsidR="002C03F2">
        <w:tc>
          <w:tcPr>
            <w:tcW w:w="337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Hành động tác nhân</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Phản ứng hệ thống</w:t>
            </w:r>
          </w:p>
        </w:tc>
      </w:tr>
      <w:tr w:rsidR="002C03F2">
        <w:tc>
          <w:tcPr>
            <w:tcW w:w="3379" w:type="dxa"/>
          </w:tcPr>
          <w:p w:rsidR="002C03F2" w:rsidRDefault="00A92C56">
            <w:pPr>
              <w:spacing w:after="0" w:line="312" w:lineRule="auto"/>
              <w:rPr>
                <w:rFonts w:ascii="Times New Roman" w:hAnsi="Times New Roman" w:cs="Times New Roman"/>
                <w:sz w:val="26"/>
                <w:szCs w:val="26"/>
              </w:rPr>
            </w:pPr>
            <w:r>
              <w:rPr>
                <w:rFonts w:ascii="Times New Roman" w:hAnsi="Times New Roman" w:cs="Times New Roman"/>
                <w:sz w:val="26"/>
                <w:szCs w:val="26"/>
              </w:rPr>
              <w:t>1.Thêm sản phẩm</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1.1. Hiển thị giao diện </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1.2.Thực hiện các thao tác CRUD</w:t>
            </w:r>
          </w:p>
        </w:tc>
      </w:tr>
    </w:tbl>
    <w:p w:rsidR="002C03F2" w:rsidRDefault="004324F7">
      <w:pPr>
        <w:numPr>
          <w:ilvl w:val="0"/>
          <w:numId w:val="10"/>
        </w:numPr>
        <w:spacing w:after="20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Kịch bản Use case Chấm công</w:t>
      </w:r>
    </w:p>
    <w:tbl>
      <w:tblPr>
        <w:tblStyle w:val="Style14"/>
        <w:tblW w:w="8028"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20"/>
        <w:gridCol w:w="4508"/>
      </w:tblGrid>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lastRenderedPageBreak/>
              <w:t>Tên Use case</w:t>
            </w:r>
          </w:p>
        </w:tc>
        <w:tc>
          <w:tcPr>
            <w:tcW w:w="4508"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Chấm công</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Actor</w:t>
            </w:r>
          </w:p>
        </w:tc>
        <w:tc>
          <w:tcPr>
            <w:tcW w:w="4508"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Nhà quản lý</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Mức</w:t>
            </w:r>
          </w:p>
        </w:tc>
        <w:tc>
          <w:tcPr>
            <w:tcW w:w="4508"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Tiền điều kiện</w:t>
            </w:r>
          </w:p>
        </w:tc>
        <w:tc>
          <w:tcPr>
            <w:tcW w:w="4508"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Đăng nhập hệ thống</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Kích hoạt</w:t>
            </w:r>
          </w:p>
        </w:tc>
        <w:tc>
          <w:tcPr>
            <w:tcW w:w="4508"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Chức năng chấm công</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Hành động tác nhân</w:t>
            </w:r>
          </w:p>
        </w:tc>
        <w:tc>
          <w:tcPr>
            <w:tcW w:w="4508"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Phản ứng hệ thống</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1.Điểm danh nhân viên đi làm</w:t>
            </w:r>
          </w:p>
        </w:tc>
        <w:tc>
          <w:tcPr>
            <w:tcW w:w="4508"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1.1.Hệ thống lấy thông tin chuyên ngành</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1.2.Lấy dữ liệu ngày, tháng, năm</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2.Tính lương</w:t>
            </w:r>
          </w:p>
        </w:tc>
        <w:tc>
          <w:tcPr>
            <w:tcW w:w="4508"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2.1 Hệ thống lấy thông tin chuyên ngành</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2.2.Lấy thông tin ngày tính lương</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2.3.Hiển thị kết quả</w:t>
            </w:r>
          </w:p>
        </w:tc>
      </w:tr>
    </w:tbl>
    <w:p w:rsidR="002C03F2" w:rsidRDefault="004324F7">
      <w:pPr>
        <w:numPr>
          <w:ilvl w:val="0"/>
          <w:numId w:val="10"/>
        </w:numPr>
        <w:spacing w:after="20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Kịch bản Use case Quản lý nhân viên</w:t>
      </w:r>
    </w:p>
    <w:tbl>
      <w:tblPr>
        <w:tblStyle w:val="Style15"/>
        <w:tblW w:w="802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20"/>
        <w:gridCol w:w="4509"/>
      </w:tblGrid>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Use case</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Quản lý nhân viên</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Actor</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Nhà quản lý</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Mức</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Tiền điều kiện</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Đăng nhập vào hệ thống </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Hành động tác nhân</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Phản ứng hệ thống</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1.Thêm, xóa, sửa nhân viên</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1.1.Hiển thị giao diện</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1.2.Lấy thông tin dữ liệu lưu trữ</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1.3.Xác nhận thao tác</w:t>
            </w:r>
          </w:p>
        </w:tc>
      </w:tr>
    </w:tbl>
    <w:p w:rsidR="002C03F2" w:rsidRDefault="004324F7">
      <w:pPr>
        <w:numPr>
          <w:ilvl w:val="0"/>
          <w:numId w:val="10"/>
        </w:numPr>
        <w:spacing w:after="20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Kịch bản Use case Báo cáo thống kê</w:t>
      </w:r>
    </w:p>
    <w:tbl>
      <w:tblPr>
        <w:tblStyle w:val="Style16"/>
        <w:tblW w:w="802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20"/>
        <w:gridCol w:w="4509"/>
      </w:tblGrid>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Use case</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Báo cáo thống kê</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Tên Actor</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Nhà quản lý</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Mức</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Tiền điều kiện</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Đăng nhập hệ thống</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Hành động tác nhân</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Phản ứng hệ thống</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1.Báo cáo nhập/xuất</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1.1.Hệ thống lấy thông tin chuyên ngành</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1.2.Xuất report</w:t>
            </w:r>
          </w:p>
        </w:tc>
      </w:tr>
      <w:tr w:rsidR="002C03F2">
        <w:tc>
          <w:tcPr>
            <w:tcW w:w="3520"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2.Báo cáo doanh thu</w:t>
            </w:r>
          </w:p>
        </w:tc>
        <w:tc>
          <w:tcPr>
            <w:tcW w:w="4509" w:type="dxa"/>
          </w:tcPr>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2.1.Hệ thống lấy thông tin chuyên ngành</w:t>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sz w:val="26"/>
                <w:szCs w:val="26"/>
              </w:rPr>
              <w:t>2.2.Xuất báo cáo</w:t>
            </w:r>
          </w:p>
        </w:tc>
      </w:tr>
    </w:tbl>
    <w:p w:rsidR="002C03F2" w:rsidRDefault="002C03F2">
      <w:pPr>
        <w:pStyle w:val="Heading1"/>
        <w:spacing w:before="0" w:line="312" w:lineRule="auto"/>
        <w:rPr>
          <w:rFonts w:ascii="Times New Roman" w:eastAsia="Times New Roman" w:hAnsi="Times New Roman" w:cs="Times New Roman"/>
          <w:b/>
          <w:sz w:val="26"/>
          <w:szCs w:val="26"/>
        </w:rPr>
      </w:pPr>
      <w:bookmarkStart w:id="58" w:name="_5x0nxuz24wue" w:colFirst="0" w:colLast="0"/>
      <w:bookmarkEnd w:id="58"/>
    </w:p>
    <w:p w:rsidR="002C03F2" w:rsidRDefault="004324F7">
      <w:pPr>
        <w:pStyle w:val="Heading1"/>
        <w:spacing w:before="0" w:line="312" w:lineRule="auto"/>
        <w:rPr>
          <w:rFonts w:ascii="Times New Roman" w:eastAsia="Times New Roman" w:hAnsi="Times New Roman" w:cs="Times New Roman"/>
          <w:b/>
          <w:sz w:val="26"/>
          <w:szCs w:val="26"/>
        </w:rPr>
      </w:pPr>
      <w:bookmarkStart w:id="59" w:name="_f58k2ar27bwd" w:colFirst="0" w:colLast="0"/>
      <w:bookmarkStart w:id="60" w:name="_Toc1348"/>
      <w:bookmarkStart w:id="61" w:name="_Toc23452"/>
      <w:bookmarkStart w:id="62" w:name="_Toc91101333"/>
      <w:bookmarkEnd w:id="59"/>
      <w:r>
        <w:rPr>
          <w:rFonts w:ascii="Times New Roman" w:eastAsia="Times New Roman" w:hAnsi="Times New Roman" w:cs="Times New Roman"/>
          <w:b/>
          <w:sz w:val="26"/>
          <w:szCs w:val="26"/>
        </w:rPr>
        <w:t>Chương VI: Thiết kế cơ sở dữ liệu</w:t>
      </w:r>
      <w:bookmarkEnd w:id="60"/>
      <w:bookmarkEnd w:id="61"/>
      <w:bookmarkEnd w:id="62"/>
    </w:p>
    <w:p w:rsidR="002C03F2" w:rsidRDefault="004324F7">
      <w:pPr>
        <w:numPr>
          <w:ilvl w:val="0"/>
          <w:numId w:val="11"/>
        </w:numPr>
        <w:spacing w:after="0" w:line="312" w:lineRule="auto"/>
        <w:outlineLvl w:val="0"/>
        <w:rPr>
          <w:rFonts w:ascii="Times New Roman" w:hAnsi="Times New Roman" w:cs="Times New Roman"/>
          <w:b/>
          <w:color w:val="000000"/>
          <w:sz w:val="26"/>
          <w:szCs w:val="26"/>
        </w:rPr>
      </w:pPr>
      <w:bookmarkStart w:id="63" w:name="_Toc18987"/>
      <w:bookmarkStart w:id="64" w:name="_Toc6243"/>
      <w:bookmarkStart w:id="65" w:name="_Toc91101334"/>
      <w:r>
        <w:rPr>
          <w:rFonts w:ascii="Times New Roman" w:hAnsi="Times New Roman" w:cs="Times New Roman"/>
          <w:b/>
          <w:color w:val="000000"/>
          <w:sz w:val="26"/>
          <w:szCs w:val="26"/>
        </w:rPr>
        <w:t>Mô hình thực thể</w:t>
      </w:r>
      <w:bookmarkEnd w:id="63"/>
      <w:bookmarkEnd w:id="64"/>
      <w:bookmarkEnd w:id="65"/>
    </w:p>
    <w:p w:rsidR="002472C1" w:rsidRDefault="002472C1" w:rsidP="002472C1">
      <w:pPr>
        <w:keepNext/>
        <w:spacing w:after="0" w:line="312" w:lineRule="auto"/>
        <w:ind w:left="720" w:hanging="578"/>
        <w:jc w:val="center"/>
      </w:pPr>
      <w:r>
        <w:rPr>
          <w:noProof/>
        </w:rPr>
        <w:lastRenderedPageBreak/>
        <w:drawing>
          <wp:inline distT="0" distB="0" distL="0" distR="0" wp14:anchorId="0D844EFC" wp14:editId="27D6DB69">
            <wp:extent cx="5934075" cy="21615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PNG"/>
                    <pic:cNvPicPr/>
                  </pic:nvPicPr>
                  <pic:blipFill>
                    <a:blip r:embed="rId21">
                      <a:extLst>
                        <a:ext uri="{28A0092B-C50C-407E-A947-70E740481C1C}">
                          <a14:useLocalDpi xmlns:a14="http://schemas.microsoft.com/office/drawing/2010/main" val="0"/>
                        </a:ext>
                      </a:extLst>
                    </a:blip>
                    <a:stretch>
                      <a:fillRect/>
                    </a:stretch>
                  </pic:blipFill>
                  <pic:spPr>
                    <a:xfrm>
                      <a:off x="0" y="0"/>
                      <a:ext cx="5934075" cy="2161540"/>
                    </a:xfrm>
                    <a:prstGeom prst="rect">
                      <a:avLst/>
                    </a:prstGeom>
                  </pic:spPr>
                </pic:pic>
              </a:graphicData>
            </a:graphic>
          </wp:inline>
        </w:drawing>
      </w:r>
    </w:p>
    <w:p w:rsidR="001B5C6E" w:rsidRDefault="002472C1" w:rsidP="002472C1">
      <w:pPr>
        <w:pStyle w:val="Caption"/>
        <w:jc w:val="center"/>
      </w:pPr>
      <w:bookmarkStart w:id="66" w:name="_Toc91704955"/>
      <w:r>
        <w:t xml:space="preserve">Hình </w:t>
      </w:r>
      <w:r w:rsidR="00930F8D">
        <w:fldChar w:fldCharType="begin"/>
      </w:r>
      <w:r w:rsidR="00930F8D">
        <w:instrText xml:space="preserve"> SEQ Hình \* ARABIC </w:instrText>
      </w:r>
      <w:r w:rsidR="00930F8D">
        <w:fldChar w:fldCharType="separate"/>
      </w:r>
      <w:r w:rsidR="007A26DD">
        <w:rPr>
          <w:noProof/>
        </w:rPr>
        <w:t>9</w:t>
      </w:r>
      <w:r w:rsidR="00930F8D">
        <w:rPr>
          <w:noProof/>
        </w:rPr>
        <w:fldChar w:fldCharType="end"/>
      </w:r>
      <w:r>
        <w:t>. Mô hình thực thể 1</w:t>
      </w:r>
      <w:bookmarkEnd w:id="66"/>
    </w:p>
    <w:p w:rsidR="002472C1" w:rsidRDefault="002472C1" w:rsidP="002472C1">
      <w:pPr>
        <w:keepNext/>
        <w:spacing w:after="0" w:line="312" w:lineRule="auto"/>
        <w:ind w:firstLine="142"/>
        <w:jc w:val="center"/>
      </w:pPr>
      <w:r>
        <w:rPr>
          <w:noProof/>
        </w:rPr>
        <w:drawing>
          <wp:inline distT="0" distB="0" distL="0" distR="0" wp14:anchorId="78AC1805" wp14:editId="7D225F97">
            <wp:extent cx="5934075" cy="335851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PNG"/>
                    <pic:cNvPicPr/>
                  </pic:nvPicPr>
                  <pic:blipFill>
                    <a:blip r:embed="rId22">
                      <a:extLst>
                        <a:ext uri="{28A0092B-C50C-407E-A947-70E740481C1C}">
                          <a14:useLocalDpi xmlns:a14="http://schemas.microsoft.com/office/drawing/2010/main" val="0"/>
                        </a:ext>
                      </a:extLst>
                    </a:blip>
                    <a:stretch>
                      <a:fillRect/>
                    </a:stretch>
                  </pic:blipFill>
                  <pic:spPr>
                    <a:xfrm>
                      <a:off x="0" y="0"/>
                      <a:ext cx="5934075" cy="3358515"/>
                    </a:xfrm>
                    <a:prstGeom prst="rect">
                      <a:avLst/>
                    </a:prstGeom>
                  </pic:spPr>
                </pic:pic>
              </a:graphicData>
            </a:graphic>
          </wp:inline>
        </w:drawing>
      </w:r>
    </w:p>
    <w:p w:rsidR="00132AFB" w:rsidRDefault="002472C1" w:rsidP="002472C1">
      <w:pPr>
        <w:pStyle w:val="Caption"/>
        <w:jc w:val="center"/>
      </w:pPr>
      <w:bookmarkStart w:id="67" w:name="_Toc91704956"/>
      <w:r>
        <w:t xml:space="preserve">Hình </w:t>
      </w:r>
      <w:r w:rsidR="00930F8D">
        <w:fldChar w:fldCharType="begin"/>
      </w:r>
      <w:r w:rsidR="00930F8D">
        <w:instrText xml:space="preserve"> SEQ Hình \* ARABIC </w:instrText>
      </w:r>
      <w:r w:rsidR="00930F8D">
        <w:fldChar w:fldCharType="separate"/>
      </w:r>
      <w:r w:rsidR="007A26DD">
        <w:rPr>
          <w:noProof/>
        </w:rPr>
        <w:t>10</w:t>
      </w:r>
      <w:r w:rsidR="00930F8D">
        <w:rPr>
          <w:noProof/>
        </w:rPr>
        <w:fldChar w:fldCharType="end"/>
      </w:r>
      <w:r>
        <w:t>. Mô hình thực thể 2</w:t>
      </w:r>
      <w:bookmarkEnd w:id="67"/>
    </w:p>
    <w:p w:rsidR="002C03F2" w:rsidRDefault="004324F7">
      <w:pPr>
        <w:numPr>
          <w:ilvl w:val="0"/>
          <w:numId w:val="11"/>
        </w:numPr>
        <w:spacing w:after="0" w:line="312" w:lineRule="auto"/>
        <w:outlineLvl w:val="0"/>
        <w:rPr>
          <w:rFonts w:ascii="Times New Roman" w:hAnsi="Times New Roman" w:cs="Times New Roman"/>
          <w:b/>
          <w:color w:val="000000"/>
          <w:sz w:val="26"/>
          <w:szCs w:val="26"/>
        </w:rPr>
      </w:pPr>
      <w:bookmarkStart w:id="68" w:name="_Toc20552"/>
      <w:bookmarkStart w:id="69" w:name="_Toc25440"/>
      <w:bookmarkStart w:id="70" w:name="_Toc91101335"/>
      <w:r>
        <w:rPr>
          <w:rFonts w:ascii="Times New Roman" w:hAnsi="Times New Roman" w:cs="Times New Roman"/>
          <w:b/>
          <w:color w:val="000000"/>
          <w:sz w:val="26"/>
          <w:szCs w:val="26"/>
        </w:rPr>
        <w:t>Mô hình quan hệ</w:t>
      </w:r>
      <w:bookmarkEnd w:id="68"/>
      <w:bookmarkEnd w:id="69"/>
      <w:bookmarkEnd w:id="70"/>
    </w:p>
    <w:p w:rsidR="002C03F2" w:rsidRDefault="004324F7">
      <w:pPr>
        <w:numPr>
          <w:ilvl w:val="1"/>
          <w:numId w:val="2"/>
        </w:numPr>
        <w:spacing w:after="0" w:line="312" w:lineRule="auto"/>
        <w:ind w:left="1133"/>
        <w:rPr>
          <w:rFonts w:ascii="Times New Roman" w:hAnsi="Times New Roman" w:cs="Times New Roman"/>
          <w:b/>
          <w:color w:val="000000"/>
        </w:rPr>
      </w:pPr>
      <w:r>
        <w:rPr>
          <w:rFonts w:ascii="Times New Roman" w:hAnsi="Times New Roman" w:cs="Times New Roman"/>
          <w:color w:val="000000"/>
        </w:rPr>
        <w:t>N</w:t>
      </w:r>
      <w:r>
        <w:rPr>
          <w:rFonts w:ascii="Times New Roman" w:hAnsi="Times New Roman" w:cs="Times New Roman"/>
        </w:rPr>
        <w:t>hanVien</w:t>
      </w:r>
      <w:r>
        <w:rPr>
          <w:rFonts w:ascii="Times New Roman" w:hAnsi="Times New Roman" w:cs="Times New Roman"/>
          <w:color w:val="000000"/>
        </w:rPr>
        <w:t xml:space="preserve">( </w:t>
      </w:r>
      <w:r>
        <w:rPr>
          <w:rFonts w:ascii="Times New Roman" w:hAnsi="Times New Roman" w:cs="Times New Roman"/>
          <w:color w:val="000000"/>
          <w:u w:val="single"/>
        </w:rPr>
        <w:t>M</w:t>
      </w:r>
      <w:r>
        <w:rPr>
          <w:rFonts w:ascii="Times New Roman" w:hAnsi="Times New Roman" w:cs="Times New Roman"/>
          <w:u w:val="single"/>
        </w:rPr>
        <w:t>a</w:t>
      </w:r>
      <w:r>
        <w:rPr>
          <w:rFonts w:ascii="Times New Roman" w:hAnsi="Times New Roman" w:cs="Times New Roman"/>
          <w:color w:val="000000"/>
          <w:u w:val="single"/>
        </w:rPr>
        <w:t>NV</w:t>
      </w:r>
      <w:r>
        <w:rPr>
          <w:rFonts w:ascii="Times New Roman" w:hAnsi="Times New Roman" w:cs="Times New Roman"/>
          <w:color w:val="000000"/>
        </w:rPr>
        <w:t>, T</w:t>
      </w:r>
      <w:r>
        <w:rPr>
          <w:rFonts w:ascii="Times New Roman" w:hAnsi="Times New Roman" w:cs="Times New Roman"/>
        </w:rPr>
        <w:t>en</w:t>
      </w:r>
      <w:r>
        <w:rPr>
          <w:rFonts w:ascii="Times New Roman" w:hAnsi="Times New Roman" w:cs="Times New Roman"/>
          <w:color w:val="000000"/>
        </w:rPr>
        <w:t>NV, N</w:t>
      </w:r>
      <w:r>
        <w:rPr>
          <w:rFonts w:ascii="Times New Roman" w:hAnsi="Times New Roman" w:cs="Times New Roman"/>
        </w:rPr>
        <w:t>gay</w:t>
      </w:r>
      <w:r>
        <w:rPr>
          <w:rFonts w:ascii="Times New Roman" w:hAnsi="Times New Roman" w:cs="Times New Roman"/>
          <w:color w:val="000000"/>
        </w:rPr>
        <w:t>S</w:t>
      </w:r>
      <w:r>
        <w:rPr>
          <w:rFonts w:ascii="Times New Roman" w:hAnsi="Times New Roman" w:cs="Times New Roman"/>
        </w:rPr>
        <w:t>inh</w:t>
      </w:r>
      <w:r>
        <w:rPr>
          <w:rFonts w:ascii="Times New Roman" w:hAnsi="Times New Roman" w:cs="Times New Roman"/>
          <w:color w:val="000000"/>
        </w:rPr>
        <w:t>, D</w:t>
      </w:r>
      <w:r>
        <w:rPr>
          <w:rFonts w:ascii="Times New Roman" w:hAnsi="Times New Roman" w:cs="Times New Roman"/>
        </w:rPr>
        <w:t>ia</w:t>
      </w:r>
      <w:r>
        <w:rPr>
          <w:rFonts w:ascii="Times New Roman" w:hAnsi="Times New Roman" w:cs="Times New Roman"/>
          <w:color w:val="000000"/>
        </w:rPr>
        <w:t>C</w:t>
      </w:r>
      <w:r>
        <w:rPr>
          <w:rFonts w:ascii="Times New Roman" w:hAnsi="Times New Roman" w:cs="Times New Roman"/>
        </w:rPr>
        <w:t>hi</w:t>
      </w:r>
      <w:r>
        <w:rPr>
          <w:rFonts w:ascii="Times New Roman" w:hAnsi="Times New Roman" w:cs="Times New Roman"/>
          <w:color w:val="000000"/>
        </w:rPr>
        <w:t>, SDT, N</w:t>
      </w:r>
      <w:r>
        <w:rPr>
          <w:rFonts w:ascii="Times New Roman" w:hAnsi="Times New Roman" w:cs="Times New Roman"/>
        </w:rPr>
        <w:t>gay</w:t>
      </w:r>
      <w:r>
        <w:rPr>
          <w:rFonts w:ascii="Times New Roman" w:hAnsi="Times New Roman" w:cs="Times New Roman"/>
          <w:color w:val="000000"/>
        </w:rPr>
        <w:t>V</w:t>
      </w:r>
      <w:r>
        <w:rPr>
          <w:rFonts w:ascii="Times New Roman" w:hAnsi="Times New Roman" w:cs="Times New Roman"/>
        </w:rPr>
        <w:t>ao</w:t>
      </w:r>
      <w:r>
        <w:rPr>
          <w:rFonts w:ascii="Times New Roman" w:hAnsi="Times New Roman" w:cs="Times New Roman"/>
          <w:color w:val="000000"/>
        </w:rPr>
        <w:t>L</w:t>
      </w:r>
      <w:r>
        <w:rPr>
          <w:rFonts w:ascii="Times New Roman" w:hAnsi="Times New Roman" w:cs="Times New Roman"/>
        </w:rPr>
        <w:t>am</w:t>
      </w:r>
      <w:r>
        <w:rPr>
          <w:rFonts w:ascii="Times New Roman" w:hAnsi="Times New Roman" w:cs="Times New Roman"/>
          <w:color w:val="000000"/>
        </w:rPr>
        <w:t>, M</w:t>
      </w:r>
      <w:r>
        <w:rPr>
          <w:rFonts w:ascii="Times New Roman" w:hAnsi="Times New Roman" w:cs="Times New Roman"/>
        </w:rPr>
        <w:t>a</w:t>
      </w:r>
      <w:r>
        <w:rPr>
          <w:rFonts w:ascii="Times New Roman" w:hAnsi="Times New Roman" w:cs="Times New Roman"/>
          <w:color w:val="000000"/>
        </w:rPr>
        <w:t>CV).</w:t>
      </w:r>
    </w:p>
    <w:p w:rsidR="002C03F2" w:rsidRDefault="004324F7">
      <w:pPr>
        <w:numPr>
          <w:ilvl w:val="1"/>
          <w:numId w:val="2"/>
        </w:numPr>
        <w:spacing w:after="0" w:line="312" w:lineRule="auto"/>
        <w:ind w:left="1133"/>
        <w:rPr>
          <w:rFonts w:ascii="Times New Roman" w:hAnsi="Times New Roman" w:cs="Times New Roman"/>
          <w:b/>
          <w:color w:val="000000"/>
        </w:rPr>
      </w:pPr>
      <w:r>
        <w:rPr>
          <w:rFonts w:ascii="Times New Roman" w:hAnsi="Times New Roman" w:cs="Times New Roman"/>
          <w:color w:val="000000"/>
        </w:rPr>
        <w:t>T</w:t>
      </w:r>
      <w:r>
        <w:rPr>
          <w:rFonts w:ascii="Times New Roman" w:hAnsi="Times New Roman" w:cs="Times New Roman"/>
        </w:rPr>
        <w:t>hong</w:t>
      </w:r>
      <w:r>
        <w:rPr>
          <w:rFonts w:ascii="Times New Roman" w:hAnsi="Times New Roman" w:cs="Times New Roman"/>
          <w:color w:val="000000"/>
        </w:rPr>
        <w:t>T</w:t>
      </w:r>
      <w:r>
        <w:rPr>
          <w:rFonts w:ascii="Times New Roman" w:hAnsi="Times New Roman" w:cs="Times New Roman"/>
        </w:rPr>
        <w:t>in</w:t>
      </w:r>
      <w:r>
        <w:rPr>
          <w:rFonts w:ascii="Times New Roman" w:hAnsi="Times New Roman" w:cs="Times New Roman"/>
          <w:color w:val="000000"/>
        </w:rPr>
        <w:t xml:space="preserve">CV( </w:t>
      </w:r>
      <w:r>
        <w:rPr>
          <w:rFonts w:ascii="Times New Roman" w:hAnsi="Times New Roman" w:cs="Times New Roman"/>
          <w:color w:val="000000"/>
          <w:u w:val="single"/>
        </w:rPr>
        <w:t>M</w:t>
      </w:r>
      <w:r>
        <w:rPr>
          <w:rFonts w:ascii="Times New Roman" w:hAnsi="Times New Roman" w:cs="Times New Roman"/>
          <w:u w:val="single"/>
        </w:rPr>
        <w:t>a</w:t>
      </w:r>
      <w:r>
        <w:rPr>
          <w:rFonts w:ascii="Times New Roman" w:hAnsi="Times New Roman" w:cs="Times New Roman"/>
          <w:color w:val="000000"/>
          <w:u w:val="single"/>
        </w:rPr>
        <w:t>CV</w:t>
      </w:r>
      <w:r>
        <w:rPr>
          <w:rFonts w:ascii="Times New Roman" w:hAnsi="Times New Roman" w:cs="Times New Roman"/>
          <w:color w:val="000000"/>
        </w:rPr>
        <w:t>, T</w:t>
      </w:r>
      <w:r>
        <w:rPr>
          <w:rFonts w:ascii="Times New Roman" w:hAnsi="Times New Roman" w:cs="Times New Roman"/>
        </w:rPr>
        <w:t>en</w:t>
      </w:r>
      <w:r>
        <w:rPr>
          <w:rFonts w:ascii="Times New Roman" w:hAnsi="Times New Roman" w:cs="Times New Roman"/>
          <w:color w:val="000000"/>
        </w:rPr>
        <w:t>CV, H</w:t>
      </w:r>
      <w:r>
        <w:rPr>
          <w:rFonts w:ascii="Times New Roman" w:hAnsi="Times New Roman" w:cs="Times New Roman"/>
        </w:rPr>
        <w:t>e</w:t>
      </w:r>
      <w:r>
        <w:rPr>
          <w:rFonts w:ascii="Times New Roman" w:hAnsi="Times New Roman" w:cs="Times New Roman"/>
          <w:color w:val="000000"/>
        </w:rPr>
        <w:t>S</w:t>
      </w:r>
      <w:r>
        <w:rPr>
          <w:rFonts w:ascii="Times New Roman" w:hAnsi="Times New Roman" w:cs="Times New Roman"/>
        </w:rPr>
        <w:t>o</w:t>
      </w:r>
      <w:r>
        <w:rPr>
          <w:rFonts w:ascii="Times New Roman" w:hAnsi="Times New Roman" w:cs="Times New Roman"/>
          <w:color w:val="000000"/>
        </w:rPr>
        <w:t>L</w:t>
      </w:r>
      <w:r>
        <w:rPr>
          <w:rFonts w:ascii="Times New Roman" w:hAnsi="Times New Roman" w:cs="Times New Roman"/>
        </w:rPr>
        <w:t>uong</w:t>
      </w:r>
      <w:r>
        <w:rPr>
          <w:rFonts w:ascii="Times New Roman" w:hAnsi="Times New Roman" w:cs="Times New Roman"/>
          <w:color w:val="000000"/>
        </w:rPr>
        <w:t>).</w:t>
      </w:r>
    </w:p>
    <w:p w:rsidR="002C03F2" w:rsidRDefault="004324F7">
      <w:pPr>
        <w:numPr>
          <w:ilvl w:val="1"/>
          <w:numId w:val="2"/>
        </w:numPr>
        <w:spacing w:after="0" w:line="312" w:lineRule="auto"/>
        <w:ind w:left="1133"/>
        <w:rPr>
          <w:rFonts w:ascii="Times New Roman" w:hAnsi="Times New Roman" w:cs="Times New Roman"/>
          <w:b/>
          <w:color w:val="000000"/>
        </w:rPr>
      </w:pPr>
      <w:r>
        <w:rPr>
          <w:rFonts w:ascii="Times New Roman" w:hAnsi="Times New Roman" w:cs="Times New Roman"/>
          <w:color w:val="000000"/>
        </w:rPr>
        <w:t>C</w:t>
      </w:r>
      <w:r>
        <w:rPr>
          <w:rFonts w:ascii="Times New Roman" w:hAnsi="Times New Roman" w:cs="Times New Roman"/>
        </w:rPr>
        <w:t>ham</w:t>
      </w:r>
      <w:r>
        <w:rPr>
          <w:rFonts w:ascii="Times New Roman" w:hAnsi="Times New Roman" w:cs="Times New Roman"/>
          <w:color w:val="000000"/>
        </w:rPr>
        <w:t>C</w:t>
      </w:r>
      <w:r>
        <w:rPr>
          <w:rFonts w:ascii="Times New Roman" w:hAnsi="Times New Roman" w:cs="Times New Roman"/>
        </w:rPr>
        <w:t>ong</w:t>
      </w:r>
      <w:r>
        <w:rPr>
          <w:rFonts w:ascii="Times New Roman" w:hAnsi="Times New Roman" w:cs="Times New Roman"/>
          <w:color w:val="000000"/>
        </w:rPr>
        <w:t xml:space="preserve">( </w:t>
      </w:r>
      <w:r>
        <w:rPr>
          <w:rFonts w:ascii="Times New Roman" w:hAnsi="Times New Roman" w:cs="Times New Roman"/>
          <w:color w:val="000000"/>
          <w:u w:val="single"/>
        </w:rPr>
        <w:t>M</w:t>
      </w:r>
      <w:r>
        <w:rPr>
          <w:rFonts w:ascii="Times New Roman" w:hAnsi="Times New Roman" w:cs="Times New Roman"/>
          <w:u w:val="single"/>
        </w:rPr>
        <w:t>a</w:t>
      </w:r>
      <w:r>
        <w:rPr>
          <w:rFonts w:ascii="Times New Roman" w:hAnsi="Times New Roman" w:cs="Times New Roman"/>
          <w:color w:val="000000"/>
          <w:u w:val="single"/>
        </w:rPr>
        <w:t>CC</w:t>
      </w:r>
      <w:r>
        <w:rPr>
          <w:rFonts w:ascii="Times New Roman" w:hAnsi="Times New Roman" w:cs="Times New Roman"/>
          <w:color w:val="000000"/>
        </w:rPr>
        <w:t>, M</w:t>
      </w:r>
      <w:r>
        <w:rPr>
          <w:rFonts w:ascii="Times New Roman" w:hAnsi="Times New Roman" w:cs="Times New Roman"/>
        </w:rPr>
        <w:t>a</w:t>
      </w:r>
      <w:r>
        <w:rPr>
          <w:rFonts w:ascii="Times New Roman" w:hAnsi="Times New Roman" w:cs="Times New Roman"/>
          <w:color w:val="000000"/>
        </w:rPr>
        <w:t>NV, N</w:t>
      </w:r>
      <w:r>
        <w:rPr>
          <w:rFonts w:ascii="Times New Roman" w:hAnsi="Times New Roman" w:cs="Times New Roman"/>
        </w:rPr>
        <w:t>gay</w:t>
      </w:r>
      <w:r>
        <w:rPr>
          <w:rFonts w:ascii="Times New Roman" w:hAnsi="Times New Roman" w:cs="Times New Roman"/>
          <w:color w:val="000000"/>
        </w:rPr>
        <w:t>L</w:t>
      </w:r>
      <w:r>
        <w:rPr>
          <w:rFonts w:ascii="Times New Roman" w:hAnsi="Times New Roman" w:cs="Times New Roman"/>
        </w:rPr>
        <w:t>am</w:t>
      </w:r>
      <w:r>
        <w:rPr>
          <w:rFonts w:ascii="Times New Roman" w:hAnsi="Times New Roman" w:cs="Times New Roman"/>
          <w:color w:val="000000"/>
        </w:rPr>
        <w:t>).</w:t>
      </w:r>
    </w:p>
    <w:p w:rsidR="002C03F2" w:rsidRDefault="004324F7">
      <w:pPr>
        <w:numPr>
          <w:ilvl w:val="1"/>
          <w:numId w:val="2"/>
        </w:numPr>
        <w:spacing w:after="0" w:line="312" w:lineRule="auto"/>
        <w:ind w:left="1133"/>
        <w:rPr>
          <w:rFonts w:ascii="Times New Roman" w:hAnsi="Times New Roman" w:cs="Times New Roman"/>
          <w:b/>
          <w:color w:val="000000"/>
        </w:rPr>
      </w:pPr>
      <w:r>
        <w:rPr>
          <w:rFonts w:ascii="Times New Roman" w:hAnsi="Times New Roman" w:cs="Times New Roman"/>
          <w:color w:val="000000"/>
        </w:rPr>
        <w:t>S</w:t>
      </w:r>
      <w:r>
        <w:rPr>
          <w:rFonts w:ascii="Times New Roman" w:hAnsi="Times New Roman" w:cs="Times New Roman"/>
        </w:rPr>
        <w:t>an</w:t>
      </w:r>
      <w:r>
        <w:rPr>
          <w:rFonts w:ascii="Times New Roman" w:hAnsi="Times New Roman" w:cs="Times New Roman"/>
          <w:color w:val="000000"/>
        </w:rPr>
        <w:t>P</w:t>
      </w:r>
      <w:r>
        <w:rPr>
          <w:rFonts w:ascii="Times New Roman" w:hAnsi="Times New Roman" w:cs="Times New Roman"/>
        </w:rPr>
        <w:t>ham</w:t>
      </w:r>
      <w:r>
        <w:rPr>
          <w:rFonts w:ascii="Times New Roman" w:hAnsi="Times New Roman" w:cs="Times New Roman"/>
          <w:color w:val="000000"/>
        </w:rPr>
        <w:t xml:space="preserve">( </w:t>
      </w:r>
      <w:r>
        <w:rPr>
          <w:rFonts w:ascii="Times New Roman" w:hAnsi="Times New Roman" w:cs="Times New Roman"/>
          <w:color w:val="000000"/>
          <w:u w:val="single"/>
        </w:rPr>
        <w:t>M</w:t>
      </w:r>
      <w:r>
        <w:rPr>
          <w:rFonts w:ascii="Times New Roman" w:hAnsi="Times New Roman" w:cs="Times New Roman"/>
          <w:u w:val="single"/>
        </w:rPr>
        <w:t>a</w:t>
      </w:r>
      <w:r>
        <w:rPr>
          <w:rFonts w:ascii="Times New Roman" w:hAnsi="Times New Roman" w:cs="Times New Roman"/>
          <w:color w:val="000000"/>
          <w:u w:val="single"/>
        </w:rPr>
        <w:t>SP</w:t>
      </w:r>
      <w:r>
        <w:rPr>
          <w:rFonts w:ascii="Times New Roman" w:hAnsi="Times New Roman" w:cs="Times New Roman"/>
          <w:color w:val="000000"/>
        </w:rPr>
        <w:t>, T</w:t>
      </w:r>
      <w:r>
        <w:rPr>
          <w:rFonts w:ascii="Times New Roman" w:hAnsi="Times New Roman" w:cs="Times New Roman"/>
        </w:rPr>
        <w:t>en</w:t>
      </w:r>
      <w:r>
        <w:rPr>
          <w:rFonts w:ascii="Times New Roman" w:hAnsi="Times New Roman" w:cs="Times New Roman"/>
          <w:color w:val="000000"/>
        </w:rPr>
        <w:t xml:space="preserve">SP, </w:t>
      </w:r>
      <w:r w:rsidR="00A662EA">
        <w:rPr>
          <w:rFonts w:ascii="Times New Roman" w:hAnsi="Times New Roman" w:cs="Times New Roman"/>
          <w:color w:val="000000"/>
        </w:rPr>
        <w:t xml:space="preserve">MauSac, </w:t>
      </w:r>
      <w:r>
        <w:rPr>
          <w:rFonts w:ascii="Times New Roman" w:hAnsi="Times New Roman" w:cs="Times New Roman"/>
          <w:color w:val="000000"/>
        </w:rPr>
        <w:t>S</w:t>
      </w:r>
      <w:r>
        <w:rPr>
          <w:rFonts w:ascii="Times New Roman" w:hAnsi="Times New Roman" w:cs="Times New Roman"/>
        </w:rPr>
        <w:t>o</w:t>
      </w:r>
      <w:r>
        <w:rPr>
          <w:rFonts w:ascii="Times New Roman" w:hAnsi="Times New Roman" w:cs="Times New Roman"/>
          <w:color w:val="000000"/>
        </w:rPr>
        <w:t>L</w:t>
      </w:r>
      <w:r>
        <w:rPr>
          <w:rFonts w:ascii="Times New Roman" w:hAnsi="Times New Roman" w:cs="Times New Roman"/>
        </w:rPr>
        <w:t>uong</w:t>
      </w:r>
      <w:r w:rsidR="00A662EA">
        <w:rPr>
          <w:rFonts w:ascii="Times New Roman" w:hAnsi="Times New Roman" w:cs="Times New Roman"/>
        </w:rPr>
        <w:t>, DonViTinh</w:t>
      </w:r>
      <w:r>
        <w:rPr>
          <w:rFonts w:ascii="Times New Roman" w:hAnsi="Times New Roman" w:cs="Times New Roman"/>
          <w:color w:val="000000"/>
        </w:rPr>
        <w:t>, G</w:t>
      </w:r>
      <w:r>
        <w:rPr>
          <w:rFonts w:ascii="Times New Roman" w:hAnsi="Times New Roman" w:cs="Times New Roman"/>
        </w:rPr>
        <w:t>ia</w:t>
      </w:r>
      <w:r>
        <w:rPr>
          <w:rFonts w:ascii="Times New Roman" w:hAnsi="Times New Roman" w:cs="Times New Roman"/>
          <w:color w:val="000000"/>
        </w:rPr>
        <w:t>B</w:t>
      </w:r>
      <w:r>
        <w:rPr>
          <w:rFonts w:ascii="Times New Roman" w:hAnsi="Times New Roman" w:cs="Times New Roman"/>
        </w:rPr>
        <w:t>an</w:t>
      </w:r>
      <w:r>
        <w:rPr>
          <w:rFonts w:ascii="Times New Roman" w:hAnsi="Times New Roman" w:cs="Times New Roman"/>
          <w:color w:val="000000"/>
        </w:rPr>
        <w:t>,</w:t>
      </w:r>
      <w:r>
        <w:rPr>
          <w:rFonts w:ascii="Times New Roman" w:hAnsi="Times New Roman" w:cs="Times New Roman"/>
        </w:rPr>
        <w:t xml:space="preserve"> </w:t>
      </w:r>
      <w:r>
        <w:rPr>
          <w:rFonts w:ascii="Times New Roman" w:hAnsi="Times New Roman" w:cs="Times New Roman"/>
          <w:color w:val="000000"/>
        </w:rPr>
        <w:t>M</w:t>
      </w:r>
      <w:r>
        <w:rPr>
          <w:rFonts w:ascii="Times New Roman" w:hAnsi="Times New Roman" w:cs="Times New Roman"/>
        </w:rPr>
        <w:t>a</w:t>
      </w:r>
      <w:r>
        <w:rPr>
          <w:rFonts w:ascii="Times New Roman" w:hAnsi="Times New Roman" w:cs="Times New Roman"/>
          <w:color w:val="000000"/>
        </w:rPr>
        <w:t>N</w:t>
      </w:r>
      <w:r>
        <w:rPr>
          <w:rFonts w:ascii="Times New Roman" w:hAnsi="Times New Roman" w:cs="Times New Roman"/>
        </w:rPr>
        <w:t>hom</w:t>
      </w:r>
      <w:r w:rsidR="00433404">
        <w:rPr>
          <w:rFonts w:ascii="Times New Roman" w:hAnsi="Times New Roman" w:cs="Times New Roman"/>
        </w:rPr>
        <w:t>, MaCL</w:t>
      </w:r>
      <w:r>
        <w:rPr>
          <w:rFonts w:ascii="Times New Roman" w:hAnsi="Times New Roman" w:cs="Times New Roman"/>
          <w:color w:val="000000"/>
        </w:rPr>
        <w:t>).</w:t>
      </w:r>
    </w:p>
    <w:p w:rsidR="002C03F2" w:rsidRDefault="004324F7">
      <w:pPr>
        <w:numPr>
          <w:ilvl w:val="1"/>
          <w:numId w:val="2"/>
        </w:numPr>
        <w:spacing w:after="0" w:line="312" w:lineRule="auto"/>
        <w:ind w:left="1133"/>
        <w:rPr>
          <w:rFonts w:ascii="Times New Roman" w:hAnsi="Times New Roman" w:cs="Times New Roman"/>
          <w:b/>
          <w:color w:val="000000"/>
        </w:rPr>
      </w:pPr>
      <w:r>
        <w:rPr>
          <w:rFonts w:ascii="Times New Roman" w:hAnsi="Times New Roman" w:cs="Times New Roman"/>
          <w:color w:val="000000"/>
        </w:rPr>
        <w:t>N</w:t>
      </w:r>
      <w:r>
        <w:rPr>
          <w:rFonts w:ascii="Times New Roman" w:hAnsi="Times New Roman" w:cs="Times New Roman"/>
        </w:rPr>
        <w:t>hom</w:t>
      </w:r>
      <w:r>
        <w:rPr>
          <w:rFonts w:ascii="Times New Roman" w:hAnsi="Times New Roman" w:cs="Times New Roman"/>
          <w:color w:val="000000"/>
        </w:rPr>
        <w:t xml:space="preserve">SP( </w:t>
      </w:r>
      <w:r>
        <w:rPr>
          <w:rFonts w:ascii="Times New Roman" w:hAnsi="Times New Roman" w:cs="Times New Roman"/>
          <w:color w:val="000000"/>
          <w:u w:val="single"/>
        </w:rPr>
        <w:t>M</w:t>
      </w:r>
      <w:r>
        <w:rPr>
          <w:rFonts w:ascii="Times New Roman" w:hAnsi="Times New Roman" w:cs="Times New Roman"/>
          <w:u w:val="single"/>
        </w:rPr>
        <w:t>a</w:t>
      </w:r>
      <w:r>
        <w:rPr>
          <w:rFonts w:ascii="Times New Roman" w:hAnsi="Times New Roman" w:cs="Times New Roman"/>
          <w:color w:val="000000"/>
          <w:u w:val="single"/>
        </w:rPr>
        <w:t>N</w:t>
      </w:r>
      <w:r>
        <w:rPr>
          <w:rFonts w:ascii="Times New Roman" w:hAnsi="Times New Roman" w:cs="Times New Roman"/>
          <w:u w:val="single"/>
        </w:rPr>
        <w:t>hom</w:t>
      </w:r>
      <w:r>
        <w:rPr>
          <w:rFonts w:ascii="Times New Roman" w:hAnsi="Times New Roman" w:cs="Times New Roman"/>
          <w:color w:val="000000"/>
        </w:rPr>
        <w:t>, T</w:t>
      </w:r>
      <w:r>
        <w:rPr>
          <w:rFonts w:ascii="Times New Roman" w:hAnsi="Times New Roman" w:cs="Times New Roman"/>
        </w:rPr>
        <w:t>en</w:t>
      </w:r>
      <w:r>
        <w:rPr>
          <w:rFonts w:ascii="Times New Roman" w:hAnsi="Times New Roman" w:cs="Times New Roman"/>
          <w:color w:val="000000"/>
        </w:rPr>
        <w:t>N</w:t>
      </w:r>
      <w:r>
        <w:rPr>
          <w:rFonts w:ascii="Times New Roman" w:hAnsi="Times New Roman" w:cs="Times New Roman"/>
        </w:rPr>
        <w:t>hom</w:t>
      </w:r>
      <w:r>
        <w:rPr>
          <w:rFonts w:ascii="Times New Roman" w:hAnsi="Times New Roman" w:cs="Times New Roman"/>
          <w:color w:val="000000"/>
        </w:rPr>
        <w:t>).</w:t>
      </w:r>
    </w:p>
    <w:p w:rsidR="002C03F2" w:rsidRDefault="00D03938">
      <w:pPr>
        <w:numPr>
          <w:ilvl w:val="1"/>
          <w:numId w:val="2"/>
        </w:numPr>
        <w:spacing w:after="0" w:line="312" w:lineRule="auto"/>
        <w:ind w:left="1133"/>
        <w:rPr>
          <w:rFonts w:ascii="Times New Roman" w:hAnsi="Times New Roman" w:cs="Times New Roman"/>
          <w:b/>
          <w:color w:val="000000"/>
        </w:rPr>
      </w:pPr>
      <w:r>
        <w:rPr>
          <w:rFonts w:ascii="Times New Roman" w:hAnsi="Times New Roman" w:cs="Times New Roman"/>
          <w:color w:val="000000"/>
        </w:rPr>
        <w:t xml:space="preserve">ChatLieu( </w:t>
      </w:r>
      <w:r w:rsidRPr="00100009">
        <w:rPr>
          <w:rFonts w:ascii="Times New Roman" w:hAnsi="Times New Roman" w:cs="Times New Roman"/>
          <w:color w:val="000000"/>
          <w:u w:val="single"/>
        </w:rPr>
        <w:t>MaCL</w:t>
      </w:r>
      <w:r>
        <w:rPr>
          <w:rFonts w:ascii="Times New Roman" w:hAnsi="Times New Roman" w:cs="Times New Roman"/>
          <w:color w:val="000000"/>
        </w:rPr>
        <w:t>, TenCL).</w:t>
      </w:r>
    </w:p>
    <w:p w:rsidR="002C03F2" w:rsidRDefault="00100009">
      <w:pPr>
        <w:numPr>
          <w:ilvl w:val="1"/>
          <w:numId w:val="2"/>
        </w:numPr>
        <w:spacing w:after="0" w:line="312" w:lineRule="auto"/>
        <w:ind w:left="1133"/>
        <w:rPr>
          <w:rFonts w:ascii="Times New Roman" w:hAnsi="Times New Roman" w:cs="Times New Roman"/>
          <w:b/>
          <w:color w:val="000000"/>
        </w:rPr>
      </w:pPr>
      <w:r>
        <w:rPr>
          <w:rFonts w:ascii="Times New Roman" w:hAnsi="Times New Roman" w:cs="Times New Roman"/>
          <w:color w:val="000000"/>
        </w:rPr>
        <w:t xml:space="preserve">Size( </w:t>
      </w:r>
      <w:r w:rsidRPr="00100009">
        <w:rPr>
          <w:rFonts w:ascii="Times New Roman" w:hAnsi="Times New Roman" w:cs="Times New Roman"/>
          <w:color w:val="000000"/>
          <w:u w:val="single"/>
        </w:rPr>
        <w:t>MaSize</w:t>
      </w:r>
      <w:r>
        <w:rPr>
          <w:rFonts w:ascii="Times New Roman" w:hAnsi="Times New Roman" w:cs="Times New Roman"/>
          <w:color w:val="000000"/>
        </w:rPr>
        <w:t>, TenSize).</w:t>
      </w:r>
    </w:p>
    <w:p w:rsidR="002C03F2" w:rsidRDefault="00100009">
      <w:pPr>
        <w:numPr>
          <w:ilvl w:val="1"/>
          <w:numId w:val="2"/>
        </w:numPr>
        <w:spacing w:after="0" w:line="312" w:lineRule="auto"/>
        <w:ind w:left="1133"/>
        <w:rPr>
          <w:rFonts w:ascii="Times New Roman" w:hAnsi="Times New Roman" w:cs="Times New Roman"/>
          <w:b/>
          <w:color w:val="000000"/>
        </w:rPr>
      </w:pPr>
      <w:r>
        <w:rPr>
          <w:rFonts w:ascii="Times New Roman" w:hAnsi="Times New Roman" w:cs="Times New Roman"/>
          <w:color w:val="000000"/>
        </w:rPr>
        <w:t xml:space="preserve">ProductSize( </w:t>
      </w:r>
      <w:r w:rsidRPr="00100009">
        <w:rPr>
          <w:rFonts w:ascii="Times New Roman" w:hAnsi="Times New Roman" w:cs="Times New Roman"/>
          <w:color w:val="000000"/>
          <w:u w:val="single"/>
        </w:rPr>
        <w:t>MaSP</w:t>
      </w:r>
      <w:r>
        <w:rPr>
          <w:rFonts w:ascii="Times New Roman" w:hAnsi="Times New Roman" w:cs="Times New Roman"/>
          <w:color w:val="000000"/>
        </w:rPr>
        <w:t xml:space="preserve">, </w:t>
      </w:r>
      <w:r w:rsidRPr="00100009">
        <w:rPr>
          <w:rFonts w:ascii="Times New Roman" w:hAnsi="Times New Roman" w:cs="Times New Roman"/>
          <w:color w:val="000000"/>
          <w:u w:val="single"/>
        </w:rPr>
        <w:t>MaSize</w:t>
      </w:r>
      <w:r>
        <w:rPr>
          <w:rFonts w:ascii="Times New Roman" w:hAnsi="Times New Roman" w:cs="Times New Roman"/>
          <w:color w:val="000000"/>
        </w:rPr>
        <w:t>, SoLuong).</w:t>
      </w:r>
    </w:p>
    <w:p w:rsidR="002C03F2" w:rsidRDefault="004324F7">
      <w:pPr>
        <w:numPr>
          <w:ilvl w:val="1"/>
          <w:numId w:val="2"/>
        </w:numPr>
        <w:spacing w:after="0" w:line="312" w:lineRule="auto"/>
        <w:ind w:left="1133"/>
        <w:rPr>
          <w:rFonts w:ascii="Times New Roman" w:hAnsi="Times New Roman" w:cs="Times New Roman"/>
          <w:b/>
          <w:color w:val="000000"/>
        </w:rPr>
      </w:pPr>
      <w:r>
        <w:rPr>
          <w:rFonts w:ascii="Times New Roman" w:hAnsi="Times New Roman" w:cs="Times New Roman"/>
          <w:color w:val="000000"/>
        </w:rPr>
        <w:t>H</w:t>
      </w:r>
      <w:r>
        <w:rPr>
          <w:rFonts w:ascii="Times New Roman" w:hAnsi="Times New Roman" w:cs="Times New Roman"/>
        </w:rPr>
        <w:t>oa</w:t>
      </w:r>
      <w:r>
        <w:rPr>
          <w:rFonts w:ascii="Times New Roman" w:hAnsi="Times New Roman" w:cs="Times New Roman"/>
          <w:color w:val="000000"/>
        </w:rPr>
        <w:t>D</w:t>
      </w:r>
      <w:r>
        <w:rPr>
          <w:rFonts w:ascii="Times New Roman" w:hAnsi="Times New Roman" w:cs="Times New Roman"/>
        </w:rPr>
        <w:t>on</w:t>
      </w:r>
      <w:r>
        <w:rPr>
          <w:rFonts w:ascii="Times New Roman" w:hAnsi="Times New Roman" w:cs="Times New Roman"/>
          <w:color w:val="000000"/>
        </w:rPr>
        <w:t xml:space="preserve">( </w:t>
      </w:r>
      <w:r>
        <w:rPr>
          <w:rFonts w:ascii="Times New Roman" w:hAnsi="Times New Roman" w:cs="Times New Roman"/>
          <w:color w:val="000000"/>
          <w:u w:val="single"/>
        </w:rPr>
        <w:t>S</w:t>
      </w:r>
      <w:r>
        <w:rPr>
          <w:rFonts w:ascii="Times New Roman" w:hAnsi="Times New Roman" w:cs="Times New Roman"/>
          <w:u w:val="single"/>
        </w:rPr>
        <w:t>o</w:t>
      </w:r>
      <w:r>
        <w:rPr>
          <w:rFonts w:ascii="Times New Roman" w:hAnsi="Times New Roman" w:cs="Times New Roman"/>
          <w:color w:val="000000"/>
          <w:u w:val="single"/>
        </w:rPr>
        <w:t>HD</w:t>
      </w:r>
      <w:r>
        <w:rPr>
          <w:rFonts w:ascii="Times New Roman" w:hAnsi="Times New Roman" w:cs="Times New Roman"/>
          <w:color w:val="000000"/>
        </w:rPr>
        <w:t>, N</w:t>
      </w:r>
      <w:r>
        <w:rPr>
          <w:rFonts w:ascii="Times New Roman" w:hAnsi="Times New Roman" w:cs="Times New Roman"/>
        </w:rPr>
        <w:t>gay</w:t>
      </w:r>
      <w:r>
        <w:rPr>
          <w:rFonts w:ascii="Times New Roman" w:hAnsi="Times New Roman" w:cs="Times New Roman"/>
          <w:color w:val="000000"/>
        </w:rPr>
        <w:t>L</w:t>
      </w:r>
      <w:r>
        <w:rPr>
          <w:rFonts w:ascii="Times New Roman" w:hAnsi="Times New Roman" w:cs="Times New Roman"/>
        </w:rPr>
        <w:t>ap</w:t>
      </w:r>
      <w:r>
        <w:rPr>
          <w:rFonts w:ascii="Times New Roman" w:hAnsi="Times New Roman" w:cs="Times New Roman"/>
          <w:color w:val="000000"/>
        </w:rPr>
        <w:t>HD).</w:t>
      </w:r>
    </w:p>
    <w:p w:rsidR="002C03F2" w:rsidRDefault="004324F7">
      <w:pPr>
        <w:numPr>
          <w:ilvl w:val="1"/>
          <w:numId w:val="2"/>
        </w:numPr>
        <w:spacing w:after="0" w:line="312" w:lineRule="auto"/>
        <w:ind w:left="1133"/>
        <w:rPr>
          <w:rFonts w:ascii="Times New Roman" w:hAnsi="Times New Roman" w:cs="Times New Roman"/>
          <w:b/>
          <w:color w:val="000000"/>
        </w:rPr>
      </w:pPr>
      <w:r>
        <w:rPr>
          <w:rFonts w:ascii="Times New Roman" w:hAnsi="Times New Roman" w:cs="Times New Roman"/>
          <w:color w:val="000000"/>
        </w:rPr>
        <w:t>C</w:t>
      </w:r>
      <w:r>
        <w:rPr>
          <w:rFonts w:ascii="Times New Roman" w:hAnsi="Times New Roman" w:cs="Times New Roman"/>
        </w:rPr>
        <w:t>hi</w:t>
      </w:r>
      <w:r>
        <w:rPr>
          <w:rFonts w:ascii="Times New Roman" w:hAnsi="Times New Roman" w:cs="Times New Roman"/>
          <w:color w:val="000000"/>
        </w:rPr>
        <w:t>T</w:t>
      </w:r>
      <w:r>
        <w:rPr>
          <w:rFonts w:ascii="Times New Roman" w:hAnsi="Times New Roman" w:cs="Times New Roman"/>
        </w:rPr>
        <w:t>iet</w:t>
      </w:r>
      <w:r>
        <w:rPr>
          <w:rFonts w:ascii="Times New Roman" w:hAnsi="Times New Roman" w:cs="Times New Roman"/>
          <w:color w:val="000000"/>
        </w:rPr>
        <w:t>H</w:t>
      </w:r>
      <w:r>
        <w:rPr>
          <w:rFonts w:ascii="Times New Roman" w:hAnsi="Times New Roman" w:cs="Times New Roman"/>
        </w:rPr>
        <w:t>oa</w:t>
      </w:r>
      <w:r>
        <w:rPr>
          <w:rFonts w:ascii="Times New Roman" w:hAnsi="Times New Roman" w:cs="Times New Roman"/>
          <w:color w:val="000000"/>
        </w:rPr>
        <w:t>D</w:t>
      </w:r>
      <w:r>
        <w:rPr>
          <w:rFonts w:ascii="Times New Roman" w:hAnsi="Times New Roman" w:cs="Times New Roman"/>
        </w:rPr>
        <w:t>on</w:t>
      </w:r>
      <w:r>
        <w:rPr>
          <w:rFonts w:ascii="Times New Roman" w:hAnsi="Times New Roman" w:cs="Times New Roman"/>
          <w:color w:val="000000"/>
        </w:rPr>
        <w:t xml:space="preserve">( </w:t>
      </w:r>
      <w:r>
        <w:rPr>
          <w:rFonts w:ascii="Times New Roman" w:hAnsi="Times New Roman" w:cs="Times New Roman"/>
          <w:color w:val="000000"/>
          <w:u w:val="single"/>
        </w:rPr>
        <w:t>M</w:t>
      </w:r>
      <w:r>
        <w:rPr>
          <w:rFonts w:ascii="Times New Roman" w:hAnsi="Times New Roman" w:cs="Times New Roman"/>
          <w:u w:val="single"/>
        </w:rPr>
        <w:t>a</w:t>
      </w:r>
      <w:r>
        <w:rPr>
          <w:rFonts w:ascii="Times New Roman" w:hAnsi="Times New Roman" w:cs="Times New Roman"/>
          <w:color w:val="000000"/>
          <w:u w:val="single"/>
        </w:rPr>
        <w:t>S</w:t>
      </w:r>
      <w:r w:rsidR="00DD7BC4">
        <w:rPr>
          <w:rFonts w:ascii="Times New Roman" w:hAnsi="Times New Roman" w:cs="Times New Roman"/>
          <w:u w:val="single"/>
        </w:rPr>
        <w:t>P</w:t>
      </w:r>
      <w:r>
        <w:rPr>
          <w:rFonts w:ascii="Times New Roman" w:hAnsi="Times New Roman" w:cs="Times New Roman"/>
          <w:color w:val="000000"/>
        </w:rPr>
        <w:t xml:space="preserve">, </w:t>
      </w:r>
      <w:r>
        <w:rPr>
          <w:rFonts w:ascii="Times New Roman" w:hAnsi="Times New Roman" w:cs="Times New Roman"/>
          <w:color w:val="000000"/>
          <w:u w:val="single"/>
        </w:rPr>
        <w:t>S</w:t>
      </w:r>
      <w:r>
        <w:rPr>
          <w:rFonts w:ascii="Times New Roman" w:hAnsi="Times New Roman" w:cs="Times New Roman"/>
          <w:u w:val="single"/>
        </w:rPr>
        <w:t>o</w:t>
      </w:r>
      <w:r>
        <w:rPr>
          <w:rFonts w:ascii="Times New Roman" w:hAnsi="Times New Roman" w:cs="Times New Roman"/>
          <w:color w:val="000000"/>
          <w:u w:val="single"/>
        </w:rPr>
        <w:t>HD</w:t>
      </w:r>
      <w:r>
        <w:rPr>
          <w:rFonts w:ascii="Times New Roman" w:hAnsi="Times New Roman" w:cs="Times New Roman"/>
          <w:color w:val="000000"/>
        </w:rPr>
        <w:t>, S</w:t>
      </w:r>
      <w:r>
        <w:rPr>
          <w:rFonts w:ascii="Times New Roman" w:hAnsi="Times New Roman" w:cs="Times New Roman"/>
        </w:rPr>
        <w:t>o</w:t>
      </w:r>
      <w:r>
        <w:rPr>
          <w:rFonts w:ascii="Times New Roman" w:hAnsi="Times New Roman" w:cs="Times New Roman"/>
          <w:color w:val="000000"/>
        </w:rPr>
        <w:t>L</w:t>
      </w:r>
      <w:r>
        <w:rPr>
          <w:rFonts w:ascii="Times New Roman" w:hAnsi="Times New Roman" w:cs="Times New Roman"/>
        </w:rPr>
        <w:t>uong</w:t>
      </w:r>
      <w:r>
        <w:rPr>
          <w:rFonts w:ascii="Times New Roman" w:hAnsi="Times New Roman" w:cs="Times New Roman"/>
          <w:color w:val="000000"/>
        </w:rPr>
        <w:t>).</w:t>
      </w:r>
    </w:p>
    <w:p w:rsidR="002C03F2" w:rsidRDefault="004324F7">
      <w:pPr>
        <w:numPr>
          <w:ilvl w:val="0"/>
          <w:numId w:val="11"/>
        </w:numPr>
        <w:spacing w:after="0" w:line="312" w:lineRule="auto"/>
        <w:outlineLvl w:val="0"/>
        <w:rPr>
          <w:rFonts w:ascii="Times New Roman" w:hAnsi="Times New Roman" w:cs="Times New Roman"/>
          <w:b/>
          <w:color w:val="000000"/>
          <w:sz w:val="26"/>
          <w:szCs w:val="26"/>
        </w:rPr>
      </w:pPr>
      <w:bookmarkStart w:id="71" w:name="_Toc1862"/>
      <w:bookmarkStart w:id="72" w:name="_Toc6083"/>
      <w:bookmarkStart w:id="73" w:name="_Toc91101336"/>
      <w:r>
        <w:rPr>
          <w:rFonts w:ascii="Times New Roman" w:hAnsi="Times New Roman" w:cs="Times New Roman"/>
          <w:b/>
          <w:color w:val="000000"/>
          <w:sz w:val="26"/>
          <w:szCs w:val="26"/>
        </w:rPr>
        <w:lastRenderedPageBreak/>
        <w:t>Mô hình relationships</w:t>
      </w:r>
      <w:bookmarkEnd w:id="71"/>
      <w:bookmarkEnd w:id="72"/>
      <w:bookmarkEnd w:id="73"/>
    </w:p>
    <w:p w:rsidR="00E22528" w:rsidRDefault="004324F7" w:rsidP="00E22528">
      <w:pPr>
        <w:keepNext/>
        <w:spacing w:after="0" w:line="312" w:lineRule="auto"/>
        <w:ind w:left="720" w:hanging="578"/>
        <w:jc w:val="center"/>
      </w:pPr>
      <w:r>
        <w:rPr>
          <w:rFonts w:ascii="Times New Roman" w:hAnsi="Times New Roman" w:cs="Times New Roman"/>
          <w:noProof/>
          <w:sz w:val="26"/>
          <w:szCs w:val="26"/>
        </w:rPr>
        <w:drawing>
          <wp:inline distT="0" distB="0" distL="0" distR="0" wp14:anchorId="2ABA13BA" wp14:editId="3F938164">
            <wp:extent cx="3467100" cy="2695575"/>
            <wp:effectExtent l="0" t="0" r="0" b="9525"/>
            <wp:docPr id="18" name="image20.jpg" descr="C:\Users\Admin\Desktop\DOAN\Captures[ZaloPC_Folder]\z2895589862298_af7002e2d232ec12fee898ed14b6a0c0.jpg"/>
            <wp:cNvGraphicFramePr/>
            <a:graphic xmlns:a="http://schemas.openxmlformats.org/drawingml/2006/main">
              <a:graphicData uri="http://schemas.openxmlformats.org/drawingml/2006/picture">
                <pic:pic xmlns:pic="http://schemas.openxmlformats.org/drawingml/2006/picture">
                  <pic:nvPicPr>
                    <pic:cNvPr id="18" name="image20.jpg" descr="C:\Users\Admin\Desktop\DOAN\Captures[ZaloPC_Folder]\z2895589862298_af7002e2d232ec12fee898ed14b6a0c0.jpg"/>
                    <pic:cNvPicPr preferRelativeResize="0"/>
                  </pic:nvPicPr>
                  <pic:blipFill>
                    <a:blip r:embed="rId23"/>
                    <a:srcRect/>
                    <a:stretch>
                      <a:fillRect/>
                    </a:stretch>
                  </pic:blipFill>
                  <pic:spPr>
                    <a:xfrm>
                      <a:off x="0" y="0"/>
                      <a:ext cx="3468049" cy="2696313"/>
                    </a:xfrm>
                    <a:prstGeom prst="rect">
                      <a:avLst/>
                    </a:prstGeom>
                  </pic:spPr>
                </pic:pic>
              </a:graphicData>
            </a:graphic>
          </wp:inline>
        </w:drawing>
      </w:r>
    </w:p>
    <w:p w:rsidR="002C03F2" w:rsidRDefault="00E22528" w:rsidP="00E22528">
      <w:pPr>
        <w:pStyle w:val="Caption"/>
        <w:jc w:val="center"/>
        <w:rPr>
          <w:rFonts w:ascii="Times New Roman" w:hAnsi="Times New Roman" w:cs="Times New Roman"/>
          <w:sz w:val="26"/>
          <w:szCs w:val="26"/>
        </w:rPr>
      </w:pPr>
      <w:bookmarkStart w:id="74" w:name="_Toc91704957"/>
      <w:r>
        <w:t xml:space="preserve">Hình </w:t>
      </w:r>
      <w:r w:rsidR="00930F8D">
        <w:fldChar w:fldCharType="begin"/>
      </w:r>
      <w:r w:rsidR="00930F8D">
        <w:instrText xml:space="preserve"> SEQ Hình \* ARABIC </w:instrText>
      </w:r>
      <w:r w:rsidR="00930F8D">
        <w:fldChar w:fldCharType="separate"/>
      </w:r>
      <w:r w:rsidR="007A26DD">
        <w:rPr>
          <w:noProof/>
        </w:rPr>
        <w:t>11</w:t>
      </w:r>
      <w:r w:rsidR="00930F8D">
        <w:rPr>
          <w:noProof/>
        </w:rPr>
        <w:fldChar w:fldCharType="end"/>
      </w:r>
      <w:r>
        <w:t>. Diagram relstionships 1</w:t>
      </w:r>
      <w:bookmarkEnd w:id="74"/>
    </w:p>
    <w:p w:rsidR="00BD55CC" w:rsidRDefault="00BD55CC" w:rsidP="00BD55CC">
      <w:pPr>
        <w:keepNext/>
        <w:spacing w:after="0" w:line="312" w:lineRule="auto"/>
        <w:ind w:left="720" w:hanging="578"/>
        <w:jc w:val="center"/>
      </w:pPr>
      <w:r>
        <w:rPr>
          <w:noProof/>
        </w:rPr>
        <w:drawing>
          <wp:inline distT="0" distB="0" distL="0" distR="0" wp14:anchorId="18D7A35C" wp14:editId="23A2C595">
            <wp:extent cx="5720316" cy="33911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0.PNG"/>
                    <pic:cNvPicPr/>
                  </pic:nvPicPr>
                  <pic:blipFill>
                    <a:blip r:embed="rId24">
                      <a:extLst>
                        <a:ext uri="{28A0092B-C50C-407E-A947-70E740481C1C}">
                          <a14:useLocalDpi xmlns:a14="http://schemas.microsoft.com/office/drawing/2010/main" val="0"/>
                        </a:ext>
                      </a:extLst>
                    </a:blip>
                    <a:stretch>
                      <a:fillRect/>
                    </a:stretch>
                  </pic:blipFill>
                  <pic:spPr>
                    <a:xfrm>
                      <a:off x="0" y="0"/>
                      <a:ext cx="5732992" cy="3398692"/>
                    </a:xfrm>
                    <a:prstGeom prst="rect">
                      <a:avLst/>
                    </a:prstGeom>
                  </pic:spPr>
                </pic:pic>
              </a:graphicData>
            </a:graphic>
          </wp:inline>
        </w:drawing>
      </w:r>
    </w:p>
    <w:p w:rsidR="00791013" w:rsidRDefault="00BD55CC" w:rsidP="00BD55CC">
      <w:pPr>
        <w:pStyle w:val="Caption"/>
        <w:jc w:val="center"/>
      </w:pPr>
      <w:bookmarkStart w:id="75" w:name="_Toc91704958"/>
      <w:r>
        <w:t xml:space="preserve">Hình </w:t>
      </w:r>
      <w:r w:rsidR="00930F8D">
        <w:fldChar w:fldCharType="begin"/>
      </w:r>
      <w:r w:rsidR="00930F8D">
        <w:instrText xml:space="preserve"> SEQ Hình \* ARABIC </w:instrText>
      </w:r>
      <w:r w:rsidR="00930F8D">
        <w:fldChar w:fldCharType="separate"/>
      </w:r>
      <w:r w:rsidR="007A26DD">
        <w:rPr>
          <w:noProof/>
        </w:rPr>
        <w:t>12</w:t>
      </w:r>
      <w:r w:rsidR="00930F8D">
        <w:rPr>
          <w:noProof/>
        </w:rPr>
        <w:fldChar w:fldCharType="end"/>
      </w:r>
      <w:r>
        <w:t>. Diagram relationships 2</w:t>
      </w:r>
      <w:bookmarkEnd w:id="75"/>
    </w:p>
    <w:p w:rsidR="002C03F2" w:rsidRDefault="004324F7">
      <w:pPr>
        <w:numPr>
          <w:ilvl w:val="0"/>
          <w:numId w:val="11"/>
        </w:numPr>
        <w:spacing w:after="0" w:line="312" w:lineRule="auto"/>
        <w:outlineLvl w:val="0"/>
        <w:rPr>
          <w:rFonts w:ascii="Times New Roman" w:hAnsi="Times New Roman" w:cs="Times New Roman"/>
          <w:b/>
          <w:color w:val="000000"/>
          <w:sz w:val="26"/>
          <w:szCs w:val="26"/>
        </w:rPr>
      </w:pPr>
      <w:bookmarkStart w:id="76" w:name="_Toc1614"/>
      <w:bookmarkStart w:id="77" w:name="_Toc5935"/>
      <w:bookmarkStart w:id="78" w:name="_Toc91101337"/>
      <w:r>
        <w:rPr>
          <w:rFonts w:ascii="Times New Roman" w:hAnsi="Times New Roman" w:cs="Times New Roman"/>
          <w:b/>
          <w:color w:val="000000"/>
          <w:sz w:val="26"/>
          <w:szCs w:val="26"/>
        </w:rPr>
        <w:t>Từ điển dòng dữ liệu</w:t>
      </w:r>
      <w:bookmarkEnd w:id="76"/>
      <w:bookmarkEnd w:id="77"/>
      <w:bookmarkEnd w:id="78"/>
    </w:p>
    <w:p w:rsidR="002C03F2" w:rsidRDefault="004324F7">
      <w:pPr>
        <w:numPr>
          <w:ilvl w:val="1"/>
          <w:numId w:val="11"/>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Mỗi nhân viên phải có một mã nhân viên để phân biệt tên nhân viên, ngày sinh, địa chỉ, số điện thoại, ngày vào làm, mã công việc.</w:t>
      </w:r>
    </w:p>
    <w:p w:rsidR="002C03F2" w:rsidRDefault="004324F7">
      <w:pPr>
        <w:numPr>
          <w:ilvl w:val="1"/>
          <w:numId w:val="11"/>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Mỗi thông tin công việc phải có một mã công việc để phân biệt tên công việc, hệ số lương.</w:t>
      </w:r>
    </w:p>
    <w:p w:rsidR="002C03F2" w:rsidRDefault="004324F7">
      <w:pPr>
        <w:numPr>
          <w:ilvl w:val="1"/>
          <w:numId w:val="11"/>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Khi chấm công có mã chấm công để phân biệt mã nhân viên</w:t>
      </w:r>
      <w:r>
        <w:rPr>
          <w:rFonts w:ascii="Times New Roman" w:hAnsi="Times New Roman" w:cs="Times New Roman"/>
          <w:sz w:val="26"/>
          <w:szCs w:val="26"/>
        </w:rPr>
        <w:t xml:space="preserve">, </w:t>
      </w:r>
      <w:r>
        <w:rPr>
          <w:rFonts w:ascii="Times New Roman" w:hAnsi="Times New Roman" w:cs="Times New Roman"/>
          <w:color w:val="000000"/>
          <w:sz w:val="26"/>
          <w:szCs w:val="26"/>
        </w:rPr>
        <w:t>ngày làm.</w:t>
      </w:r>
    </w:p>
    <w:p w:rsidR="002C03F2" w:rsidRDefault="004324F7">
      <w:pPr>
        <w:numPr>
          <w:ilvl w:val="1"/>
          <w:numId w:val="11"/>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Mỗi sản phẩm phải có mã sản phẩm để phân biệt tên sản phẩm, </w:t>
      </w:r>
      <w:r w:rsidR="00413BAC">
        <w:rPr>
          <w:rFonts w:ascii="Times New Roman" w:hAnsi="Times New Roman" w:cs="Times New Roman"/>
          <w:color w:val="000000"/>
          <w:sz w:val="26"/>
          <w:szCs w:val="26"/>
        </w:rPr>
        <w:t xml:space="preserve">màu sắc, </w:t>
      </w:r>
      <w:r>
        <w:rPr>
          <w:rFonts w:ascii="Times New Roman" w:hAnsi="Times New Roman" w:cs="Times New Roman"/>
          <w:color w:val="000000"/>
          <w:sz w:val="26"/>
          <w:szCs w:val="26"/>
        </w:rPr>
        <w:t>số lượng,</w:t>
      </w:r>
      <w:r w:rsidR="00413BAC">
        <w:rPr>
          <w:rFonts w:ascii="Times New Roman" w:hAnsi="Times New Roman" w:cs="Times New Roman"/>
          <w:color w:val="000000"/>
          <w:sz w:val="26"/>
          <w:szCs w:val="26"/>
        </w:rPr>
        <w:t xml:space="preserve"> đơn vị tính,</w:t>
      </w:r>
      <w:r>
        <w:rPr>
          <w:rFonts w:ascii="Times New Roman" w:hAnsi="Times New Roman" w:cs="Times New Roman"/>
          <w:color w:val="000000"/>
          <w:sz w:val="26"/>
          <w:szCs w:val="26"/>
        </w:rPr>
        <w:t xml:space="preserve"> giá </w:t>
      </w:r>
      <w:r w:rsidR="00413BAC">
        <w:rPr>
          <w:rFonts w:ascii="Times New Roman" w:hAnsi="Times New Roman" w:cs="Times New Roman"/>
          <w:color w:val="000000"/>
          <w:sz w:val="26"/>
          <w:szCs w:val="26"/>
        </w:rPr>
        <w:t xml:space="preserve">bán, </w:t>
      </w:r>
      <w:r>
        <w:rPr>
          <w:rFonts w:ascii="Times New Roman" w:hAnsi="Times New Roman" w:cs="Times New Roman"/>
          <w:color w:val="000000"/>
          <w:sz w:val="26"/>
          <w:szCs w:val="26"/>
        </w:rPr>
        <w:t>mã nhóm</w:t>
      </w:r>
      <w:r w:rsidR="00413BAC">
        <w:rPr>
          <w:rFonts w:ascii="Times New Roman" w:hAnsi="Times New Roman" w:cs="Times New Roman"/>
          <w:color w:val="000000"/>
          <w:sz w:val="26"/>
          <w:szCs w:val="26"/>
        </w:rPr>
        <w:t>, mã chất liệu</w:t>
      </w:r>
      <w:r>
        <w:rPr>
          <w:rFonts w:ascii="Times New Roman" w:hAnsi="Times New Roman" w:cs="Times New Roman"/>
          <w:color w:val="000000"/>
          <w:sz w:val="26"/>
          <w:szCs w:val="26"/>
        </w:rPr>
        <w:t>.</w:t>
      </w:r>
    </w:p>
    <w:p w:rsidR="002C03F2" w:rsidRDefault="004324F7">
      <w:pPr>
        <w:numPr>
          <w:ilvl w:val="1"/>
          <w:numId w:val="11"/>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Mỗi nhóm sản phẩm phải có mã nhóm để phân biệt tên nhóm.</w:t>
      </w:r>
    </w:p>
    <w:p w:rsidR="002C03F2" w:rsidRDefault="004324F7">
      <w:pPr>
        <w:numPr>
          <w:ilvl w:val="1"/>
          <w:numId w:val="11"/>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Mỗi </w:t>
      </w:r>
      <w:r w:rsidR="00413BAC">
        <w:rPr>
          <w:rFonts w:ascii="Times New Roman" w:hAnsi="Times New Roman" w:cs="Times New Roman"/>
          <w:color w:val="000000"/>
          <w:sz w:val="26"/>
          <w:szCs w:val="26"/>
        </w:rPr>
        <w:t>size</w:t>
      </w:r>
      <w:r>
        <w:rPr>
          <w:rFonts w:ascii="Times New Roman" w:hAnsi="Times New Roman" w:cs="Times New Roman"/>
          <w:color w:val="000000"/>
          <w:sz w:val="26"/>
          <w:szCs w:val="26"/>
        </w:rPr>
        <w:t xml:space="preserve"> phả</w:t>
      </w:r>
      <w:r w:rsidR="00413BAC">
        <w:rPr>
          <w:rFonts w:ascii="Times New Roman" w:hAnsi="Times New Roman" w:cs="Times New Roman"/>
          <w:color w:val="000000"/>
          <w:sz w:val="26"/>
          <w:szCs w:val="26"/>
        </w:rPr>
        <w:t>i có mã size</w:t>
      </w:r>
      <w:r>
        <w:rPr>
          <w:rFonts w:ascii="Times New Roman" w:hAnsi="Times New Roman" w:cs="Times New Roman"/>
          <w:color w:val="000000"/>
          <w:sz w:val="26"/>
          <w:szCs w:val="26"/>
        </w:rPr>
        <w:t xml:space="preserve"> để phân biệ</w:t>
      </w:r>
      <w:r w:rsidR="00413BAC">
        <w:rPr>
          <w:rFonts w:ascii="Times New Roman" w:hAnsi="Times New Roman" w:cs="Times New Roman"/>
          <w:color w:val="000000"/>
          <w:sz w:val="26"/>
          <w:szCs w:val="26"/>
        </w:rPr>
        <w:t>t tên size</w:t>
      </w:r>
      <w:r>
        <w:rPr>
          <w:rFonts w:ascii="Times New Roman" w:hAnsi="Times New Roman" w:cs="Times New Roman"/>
          <w:color w:val="000000"/>
          <w:sz w:val="26"/>
          <w:szCs w:val="26"/>
        </w:rPr>
        <w:t>.</w:t>
      </w:r>
    </w:p>
    <w:p w:rsidR="002C03F2" w:rsidRDefault="004324F7">
      <w:pPr>
        <w:numPr>
          <w:ilvl w:val="1"/>
          <w:numId w:val="11"/>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Mỗi </w:t>
      </w:r>
      <w:r w:rsidR="00D001DD">
        <w:rPr>
          <w:rFonts w:ascii="Times New Roman" w:hAnsi="Times New Roman" w:cs="Times New Roman"/>
          <w:color w:val="000000"/>
          <w:sz w:val="26"/>
          <w:szCs w:val="26"/>
        </w:rPr>
        <w:t>productsize</w:t>
      </w:r>
      <w:r>
        <w:rPr>
          <w:rFonts w:ascii="Times New Roman" w:hAnsi="Times New Roman" w:cs="Times New Roman"/>
          <w:color w:val="000000"/>
          <w:sz w:val="26"/>
          <w:szCs w:val="26"/>
        </w:rPr>
        <w:t xml:space="preserve"> phả</w:t>
      </w:r>
      <w:r w:rsidR="00D001DD">
        <w:rPr>
          <w:rFonts w:ascii="Times New Roman" w:hAnsi="Times New Roman" w:cs="Times New Roman"/>
          <w:color w:val="000000"/>
          <w:sz w:val="26"/>
          <w:szCs w:val="26"/>
        </w:rPr>
        <w:t>i có mã sản phẩm và mã size</w:t>
      </w:r>
      <w:r>
        <w:rPr>
          <w:rFonts w:ascii="Times New Roman" w:hAnsi="Times New Roman" w:cs="Times New Roman"/>
          <w:color w:val="000000"/>
          <w:sz w:val="26"/>
          <w:szCs w:val="26"/>
        </w:rPr>
        <w:t xml:space="preserve"> để phân biệ</w:t>
      </w:r>
      <w:r w:rsidR="00D001DD">
        <w:rPr>
          <w:rFonts w:ascii="Times New Roman" w:hAnsi="Times New Roman" w:cs="Times New Roman"/>
          <w:color w:val="000000"/>
          <w:sz w:val="26"/>
          <w:szCs w:val="26"/>
        </w:rPr>
        <w:t>t số lượng</w:t>
      </w:r>
      <w:r>
        <w:rPr>
          <w:rFonts w:ascii="Times New Roman" w:hAnsi="Times New Roman" w:cs="Times New Roman"/>
          <w:color w:val="000000"/>
          <w:sz w:val="26"/>
          <w:szCs w:val="26"/>
        </w:rPr>
        <w:t>.</w:t>
      </w:r>
    </w:p>
    <w:p w:rsidR="002C03F2" w:rsidRDefault="004324F7">
      <w:pPr>
        <w:numPr>
          <w:ilvl w:val="1"/>
          <w:numId w:val="11"/>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Mỗ</w:t>
      </w:r>
      <w:r w:rsidR="00D001DD">
        <w:rPr>
          <w:rFonts w:ascii="Times New Roman" w:hAnsi="Times New Roman" w:cs="Times New Roman"/>
          <w:color w:val="000000"/>
          <w:sz w:val="26"/>
          <w:szCs w:val="26"/>
        </w:rPr>
        <w:t>i chất liệu</w:t>
      </w:r>
      <w:r>
        <w:rPr>
          <w:rFonts w:ascii="Times New Roman" w:hAnsi="Times New Roman" w:cs="Times New Roman"/>
          <w:color w:val="000000"/>
          <w:sz w:val="26"/>
          <w:szCs w:val="26"/>
        </w:rPr>
        <w:t xml:space="preserve"> phả</w:t>
      </w:r>
      <w:r w:rsidR="00D001DD">
        <w:rPr>
          <w:rFonts w:ascii="Times New Roman" w:hAnsi="Times New Roman" w:cs="Times New Roman"/>
          <w:color w:val="000000"/>
          <w:sz w:val="26"/>
          <w:szCs w:val="26"/>
        </w:rPr>
        <w:t>i có mã chất liệu</w:t>
      </w:r>
      <w:r>
        <w:rPr>
          <w:rFonts w:ascii="Times New Roman" w:hAnsi="Times New Roman" w:cs="Times New Roman"/>
          <w:color w:val="000000"/>
          <w:sz w:val="26"/>
          <w:szCs w:val="26"/>
        </w:rPr>
        <w:t xml:space="preserve"> để phân biệ</w:t>
      </w:r>
      <w:r w:rsidR="00D001DD">
        <w:rPr>
          <w:rFonts w:ascii="Times New Roman" w:hAnsi="Times New Roman" w:cs="Times New Roman"/>
          <w:color w:val="000000"/>
          <w:sz w:val="26"/>
          <w:szCs w:val="26"/>
        </w:rPr>
        <w:t>t tên chất liệu</w:t>
      </w:r>
      <w:r>
        <w:rPr>
          <w:rFonts w:ascii="Times New Roman" w:hAnsi="Times New Roman" w:cs="Times New Roman"/>
          <w:color w:val="000000"/>
          <w:sz w:val="26"/>
          <w:szCs w:val="26"/>
        </w:rPr>
        <w:t>.</w:t>
      </w:r>
    </w:p>
    <w:p w:rsidR="002C03F2" w:rsidRDefault="004324F7">
      <w:pPr>
        <w:numPr>
          <w:ilvl w:val="1"/>
          <w:numId w:val="11"/>
        </w:numPr>
        <w:spacing w:after="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Mỗi hóa đơn phải có mã hóa đơn để phân biệt ngày lập hóa đơn.</w:t>
      </w:r>
    </w:p>
    <w:p w:rsidR="002C03F2" w:rsidRDefault="004324F7">
      <w:pPr>
        <w:numPr>
          <w:ilvl w:val="1"/>
          <w:numId w:val="11"/>
        </w:numPr>
        <w:spacing w:after="0" w:line="312" w:lineRule="auto"/>
        <w:jc w:val="both"/>
        <w:rPr>
          <w:rFonts w:ascii="Times New Roman" w:hAnsi="Times New Roman" w:cs="Times New Roman"/>
          <w:color w:val="000000"/>
          <w:sz w:val="26"/>
          <w:szCs w:val="26"/>
        </w:rPr>
      </w:pPr>
      <w:r>
        <w:rPr>
          <w:rFonts w:ascii="Times New Roman" w:hAnsi="Times New Roman" w:cs="Times New Roman"/>
          <w:sz w:val="26"/>
          <w:szCs w:val="26"/>
        </w:rPr>
        <w:t>C</w:t>
      </w:r>
      <w:r>
        <w:rPr>
          <w:rFonts w:ascii="Times New Roman" w:hAnsi="Times New Roman" w:cs="Times New Roman"/>
          <w:color w:val="000000"/>
          <w:sz w:val="26"/>
          <w:szCs w:val="26"/>
        </w:rPr>
        <w:t>hi tiế</w:t>
      </w:r>
      <w:r w:rsidR="00D001DD">
        <w:rPr>
          <w:rFonts w:ascii="Times New Roman" w:hAnsi="Times New Roman" w:cs="Times New Roman"/>
          <w:color w:val="000000"/>
          <w:sz w:val="26"/>
          <w:szCs w:val="26"/>
        </w:rPr>
        <w:t>t hóa đơn</w:t>
      </w:r>
      <w:r>
        <w:rPr>
          <w:rFonts w:ascii="Times New Roman" w:hAnsi="Times New Roman" w:cs="Times New Roman"/>
          <w:color w:val="000000"/>
          <w:sz w:val="26"/>
          <w:szCs w:val="26"/>
        </w:rPr>
        <w:t xml:space="preserve"> có mã sản phẩm, số hóa đơn phân biệt số lượng.</w:t>
      </w:r>
    </w:p>
    <w:p w:rsidR="00ED7086" w:rsidRDefault="00ED7086" w:rsidP="00ED7086">
      <w:pPr>
        <w:spacing w:after="0" w:line="312" w:lineRule="auto"/>
        <w:ind w:left="1417"/>
        <w:jc w:val="both"/>
        <w:rPr>
          <w:rFonts w:ascii="Times New Roman" w:hAnsi="Times New Roman" w:cs="Times New Roman"/>
          <w:color w:val="000000"/>
          <w:sz w:val="26"/>
          <w:szCs w:val="26"/>
        </w:rPr>
      </w:pPr>
    </w:p>
    <w:p w:rsidR="002C03F2" w:rsidRDefault="004324F7">
      <w:pPr>
        <w:pStyle w:val="Heading1"/>
        <w:spacing w:before="0" w:line="312" w:lineRule="auto"/>
        <w:rPr>
          <w:rFonts w:ascii="Times New Roman" w:eastAsia="Times New Roman" w:hAnsi="Times New Roman" w:cs="Times New Roman"/>
          <w:b/>
          <w:sz w:val="26"/>
          <w:szCs w:val="26"/>
        </w:rPr>
      </w:pPr>
      <w:bookmarkStart w:id="79" w:name="_Toc13420"/>
      <w:bookmarkStart w:id="80" w:name="_Toc5655"/>
      <w:bookmarkStart w:id="81" w:name="_Toc91101338"/>
      <w:r>
        <w:rPr>
          <w:rFonts w:ascii="Times New Roman" w:eastAsia="Times New Roman" w:hAnsi="Times New Roman" w:cs="Times New Roman"/>
          <w:b/>
          <w:sz w:val="26"/>
          <w:szCs w:val="26"/>
        </w:rPr>
        <w:t>Chương VII: Thiết kế chương trình</w:t>
      </w:r>
      <w:bookmarkEnd w:id="79"/>
      <w:bookmarkEnd w:id="80"/>
      <w:bookmarkEnd w:id="81"/>
    </w:p>
    <w:p w:rsidR="002C03F2" w:rsidRDefault="004324F7">
      <w:pPr>
        <w:numPr>
          <w:ilvl w:val="0"/>
          <w:numId w:val="12"/>
        </w:numPr>
        <w:spacing w:after="0" w:line="312" w:lineRule="auto"/>
        <w:outlineLvl w:val="0"/>
        <w:rPr>
          <w:rFonts w:ascii="Times New Roman" w:hAnsi="Times New Roman" w:cs="Times New Roman"/>
          <w:b/>
          <w:color w:val="000000"/>
          <w:sz w:val="26"/>
          <w:szCs w:val="26"/>
        </w:rPr>
      </w:pPr>
      <w:bookmarkStart w:id="82" w:name="_Toc8896"/>
      <w:bookmarkStart w:id="83" w:name="_Toc26918"/>
      <w:bookmarkStart w:id="84" w:name="_Toc91101339"/>
      <w:r>
        <w:rPr>
          <w:rFonts w:ascii="Times New Roman" w:hAnsi="Times New Roman" w:cs="Times New Roman"/>
          <w:b/>
          <w:color w:val="000000"/>
          <w:sz w:val="26"/>
          <w:szCs w:val="26"/>
        </w:rPr>
        <w:t>Các form trong chương trình</w:t>
      </w:r>
      <w:bookmarkEnd w:id="82"/>
      <w:bookmarkEnd w:id="83"/>
      <w:bookmarkEnd w:id="84"/>
    </w:p>
    <w:p w:rsidR="00196E5C" w:rsidRDefault="00196E5C" w:rsidP="000B0DD7">
      <w:pPr>
        <w:keepNext/>
        <w:spacing w:after="0" w:line="312" w:lineRule="auto"/>
        <w:ind w:left="720"/>
        <w:outlineLvl w:val="0"/>
      </w:pPr>
      <w:r w:rsidRPr="00196E5C">
        <w:rPr>
          <w:rFonts w:ascii="Times New Roman" w:hAnsi="Times New Roman" w:cs="Times New Roman"/>
          <w:b/>
          <w:noProof/>
          <w:color w:val="000000"/>
          <w:sz w:val="26"/>
          <w:szCs w:val="26"/>
        </w:rPr>
        <w:drawing>
          <wp:inline distT="0" distB="0" distL="0" distR="0" wp14:anchorId="3682B1B5" wp14:editId="4EE838A8">
            <wp:extent cx="5501238" cy="3285461"/>
            <wp:effectExtent l="0" t="0" r="4445" b="0"/>
            <wp:docPr id="2" name="Picture 2" descr="C:\Users\Admin\Documents\Zalo Received Files\Fahasa Management System 29_12_2021 8_06_58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Zalo Received Files\Fahasa Management System 29_12_2021 8_06_58 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796" cy="3305503"/>
                    </a:xfrm>
                    <a:prstGeom prst="rect">
                      <a:avLst/>
                    </a:prstGeom>
                    <a:noFill/>
                    <a:ln>
                      <a:noFill/>
                    </a:ln>
                  </pic:spPr>
                </pic:pic>
              </a:graphicData>
            </a:graphic>
          </wp:inline>
        </w:drawing>
      </w:r>
    </w:p>
    <w:p w:rsidR="00196E5C" w:rsidRDefault="00196E5C" w:rsidP="00196E5C">
      <w:pPr>
        <w:pStyle w:val="Caption"/>
        <w:jc w:val="center"/>
      </w:pPr>
      <w:bookmarkStart w:id="85" w:name="_Toc91704959"/>
      <w:r>
        <w:t xml:space="preserve">Hình </w:t>
      </w:r>
      <w:r w:rsidR="00930F8D">
        <w:fldChar w:fldCharType="begin"/>
      </w:r>
      <w:r w:rsidR="00930F8D">
        <w:instrText xml:space="preserve"> SEQ Hình \* ARABIC </w:instrText>
      </w:r>
      <w:r w:rsidR="00930F8D">
        <w:fldChar w:fldCharType="separate"/>
      </w:r>
      <w:r w:rsidR="007A26DD">
        <w:rPr>
          <w:noProof/>
        </w:rPr>
        <w:t>13</w:t>
      </w:r>
      <w:r w:rsidR="00930F8D">
        <w:rPr>
          <w:noProof/>
        </w:rPr>
        <w:fldChar w:fldCharType="end"/>
      </w:r>
      <w:r>
        <w:t>. Form đăng nhập</w:t>
      </w:r>
      <w:bookmarkEnd w:id="85"/>
    </w:p>
    <w:p w:rsidR="00EE7AFC" w:rsidRDefault="0053777B" w:rsidP="00EE7AFC">
      <w:pPr>
        <w:keepNext/>
      </w:pPr>
      <w:r>
        <w:lastRenderedPageBreak/>
        <w:tab/>
      </w:r>
      <w:r>
        <w:rPr>
          <w:noProof/>
        </w:rPr>
        <w:drawing>
          <wp:inline distT="0" distB="0" distL="0" distR="0" wp14:anchorId="3DD25EF2" wp14:editId="4A91428E">
            <wp:extent cx="5934075" cy="31832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gchunhaquan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4075" cy="3183255"/>
                    </a:xfrm>
                    <a:prstGeom prst="rect">
                      <a:avLst/>
                    </a:prstGeom>
                  </pic:spPr>
                </pic:pic>
              </a:graphicData>
            </a:graphic>
          </wp:inline>
        </w:drawing>
      </w:r>
    </w:p>
    <w:p w:rsidR="00A06FB1" w:rsidRDefault="00EE7AFC" w:rsidP="00EE7AFC">
      <w:pPr>
        <w:pStyle w:val="Caption"/>
        <w:jc w:val="center"/>
      </w:pPr>
      <w:bookmarkStart w:id="86" w:name="_Toc91704960"/>
      <w:r>
        <w:t xml:space="preserve">Hình </w:t>
      </w:r>
      <w:r w:rsidR="00930F8D">
        <w:fldChar w:fldCharType="begin"/>
      </w:r>
      <w:r w:rsidR="00930F8D">
        <w:instrText xml:space="preserve"> SEQ Hình \* ARABIC </w:instrText>
      </w:r>
      <w:r w:rsidR="00930F8D">
        <w:fldChar w:fldCharType="separate"/>
      </w:r>
      <w:r w:rsidR="007A26DD">
        <w:rPr>
          <w:noProof/>
        </w:rPr>
        <w:t>14</w:t>
      </w:r>
      <w:r w:rsidR="00930F8D">
        <w:rPr>
          <w:noProof/>
        </w:rPr>
        <w:fldChar w:fldCharType="end"/>
      </w:r>
      <w:r>
        <w:t>. Form trang chủ nhà quản lý</w:t>
      </w:r>
      <w:bookmarkEnd w:id="86"/>
    </w:p>
    <w:p w:rsidR="00EE7AFC" w:rsidRDefault="00EE7AFC" w:rsidP="00EE7AFC">
      <w:pPr>
        <w:keepNext/>
      </w:pPr>
      <w:r>
        <w:rPr>
          <w:noProof/>
        </w:rPr>
        <w:drawing>
          <wp:inline distT="0" distB="0" distL="0" distR="0" wp14:anchorId="41B316DB" wp14:editId="0E809E29">
            <wp:extent cx="5934075" cy="31832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nhanvi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4075" cy="3183255"/>
                    </a:xfrm>
                    <a:prstGeom prst="rect">
                      <a:avLst/>
                    </a:prstGeom>
                  </pic:spPr>
                </pic:pic>
              </a:graphicData>
            </a:graphic>
          </wp:inline>
        </w:drawing>
      </w:r>
    </w:p>
    <w:p w:rsidR="00EE7AFC" w:rsidRDefault="00EE7AFC" w:rsidP="00EE7AFC">
      <w:pPr>
        <w:pStyle w:val="Caption"/>
        <w:jc w:val="center"/>
      </w:pPr>
      <w:bookmarkStart w:id="87" w:name="_Toc91704961"/>
      <w:r>
        <w:t xml:space="preserve">Hình </w:t>
      </w:r>
      <w:r w:rsidR="00930F8D">
        <w:fldChar w:fldCharType="begin"/>
      </w:r>
      <w:r w:rsidR="00930F8D">
        <w:instrText xml:space="preserve"> SEQ Hình \* ARABIC </w:instrText>
      </w:r>
      <w:r w:rsidR="00930F8D">
        <w:fldChar w:fldCharType="separate"/>
      </w:r>
      <w:r w:rsidR="007A26DD">
        <w:rPr>
          <w:noProof/>
        </w:rPr>
        <w:t>15</w:t>
      </w:r>
      <w:r w:rsidR="00930F8D">
        <w:rPr>
          <w:noProof/>
        </w:rPr>
        <w:fldChar w:fldCharType="end"/>
      </w:r>
      <w:r>
        <w:t>. Form quản lý nhân viên</w:t>
      </w:r>
      <w:bookmarkEnd w:id="87"/>
    </w:p>
    <w:p w:rsidR="00253BBF" w:rsidRDefault="00253BBF" w:rsidP="00253BBF">
      <w:pPr>
        <w:keepNext/>
      </w:pPr>
      <w:r>
        <w:rPr>
          <w:noProof/>
        </w:rPr>
        <w:lastRenderedPageBreak/>
        <w:drawing>
          <wp:inline distT="0" distB="0" distL="0" distR="0" wp14:anchorId="7740531F" wp14:editId="79C1D05B">
            <wp:extent cx="5934075" cy="31832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mco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4075" cy="3183255"/>
                    </a:xfrm>
                    <a:prstGeom prst="rect">
                      <a:avLst/>
                    </a:prstGeom>
                  </pic:spPr>
                </pic:pic>
              </a:graphicData>
            </a:graphic>
          </wp:inline>
        </w:drawing>
      </w:r>
    </w:p>
    <w:p w:rsidR="00EE7AFC" w:rsidRDefault="00253BBF" w:rsidP="00253BBF">
      <w:pPr>
        <w:pStyle w:val="Caption"/>
        <w:jc w:val="center"/>
      </w:pPr>
      <w:bookmarkStart w:id="88" w:name="_Toc91704962"/>
      <w:r>
        <w:t xml:space="preserve">Hình </w:t>
      </w:r>
      <w:r w:rsidR="00930F8D">
        <w:fldChar w:fldCharType="begin"/>
      </w:r>
      <w:r w:rsidR="00930F8D">
        <w:instrText xml:space="preserve"> SEQ Hình \* ARABIC </w:instrText>
      </w:r>
      <w:r w:rsidR="00930F8D">
        <w:fldChar w:fldCharType="separate"/>
      </w:r>
      <w:r w:rsidR="007A26DD">
        <w:rPr>
          <w:noProof/>
        </w:rPr>
        <w:t>16</w:t>
      </w:r>
      <w:r w:rsidR="00930F8D">
        <w:rPr>
          <w:noProof/>
        </w:rPr>
        <w:fldChar w:fldCharType="end"/>
      </w:r>
      <w:r>
        <w:t>. Form chấm công</w:t>
      </w:r>
      <w:bookmarkEnd w:id="88"/>
    </w:p>
    <w:p w:rsidR="00093299" w:rsidRDefault="00093299" w:rsidP="00093299">
      <w:pPr>
        <w:keepNext/>
      </w:pPr>
      <w:r>
        <w:rPr>
          <w:noProof/>
        </w:rPr>
        <w:drawing>
          <wp:inline distT="0" distB="0" distL="0" distR="0" wp14:anchorId="1B633C41" wp14:editId="490B5391">
            <wp:extent cx="5934075" cy="31832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gchunhanvi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4075" cy="3183255"/>
                    </a:xfrm>
                    <a:prstGeom prst="rect">
                      <a:avLst/>
                    </a:prstGeom>
                  </pic:spPr>
                </pic:pic>
              </a:graphicData>
            </a:graphic>
          </wp:inline>
        </w:drawing>
      </w:r>
    </w:p>
    <w:p w:rsidR="00093299" w:rsidRDefault="00093299" w:rsidP="00093299">
      <w:pPr>
        <w:pStyle w:val="Caption"/>
        <w:jc w:val="center"/>
      </w:pPr>
      <w:bookmarkStart w:id="89" w:name="_Toc91704963"/>
      <w:r>
        <w:t xml:space="preserve">Hình </w:t>
      </w:r>
      <w:r w:rsidR="00930F8D">
        <w:fldChar w:fldCharType="begin"/>
      </w:r>
      <w:r w:rsidR="00930F8D">
        <w:instrText xml:space="preserve"> SEQ Hình \* ARABIC </w:instrText>
      </w:r>
      <w:r w:rsidR="00930F8D">
        <w:fldChar w:fldCharType="separate"/>
      </w:r>
      <w:r w:rsidR="007A26DD">
        <w:rPr>
          <w:noProof/>
        </w:rPr>
        <w:t>17</w:t>
      </w:r>
      <w:r w:rsidR="00930F8D">
        <w:rPr>
          <w:noProof/>
        </w:rPr>
        <w:fldChar w:fldCharType="end"/>
      </w:r>
      <w:r>
        <w:t>. Form trang chủ dành cho nhân viên</w:t>
      </w:r>
      <w:bookmarkEnd w:id="89"/>
    </w:p>
    <w:p w:rsidR="00093299" w:rsidRDefault="00093299" w:rsidP="00093299">
      <w:pPr>
        <w:keepNext/>
      </w:pPr>
      <w:r>
        <w:rPr>
          <w:noProof/>
        </w:rPr>
        <w:lastRenderedPageBreak/>
        <w:drawing>
          <wp:inline distT="0" distB="0" distL="0" distR="0" wp14:anchorId="5291C63B" wp14:editId="3D6E9622">
            <wp:extent cx="5934075" cy="31832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phamnhanvie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4075" cy="3183255"/>
                    </a:xfrm>
                    <a:prstGeom prst="rect">
                      <a:avLst/>
                    </a:prstGeom>
                  </pic:spPr>
                </pic:pic>
              </a:graphicData>
            </a:graphic>
          </wp:inline>
        </w:drawing>
      </w:r>
    </w:p>
    <w:p w:rsidR="00093299" w:rsidRDefault="00093299" w:rsidP="00093299">
      <w:pPr>
        <w:pStyle w:val="Caption"/>
        <w:jc w:val="center"/>
      </w:pPr>
      <w:bookmarkStart w:id="90" w:name="_Toc91704964"/>
      <w:r>
        <w:t xml:space="preserve">Hình </w:t>
      </w:r>
      <w:r w:rsidR="00930F8D">
        <w:fldChar w:fldCharType="begin"/>
      </w:r>
      <w:r w:rsidR="00930F8D">
        <w:instrText xml:space="preserve"> SEQ Hình \* ARABIC </w:instrText>
      </w:r>
      <w:r w:rsidR="00930F8D">
        <w:fldChar w:fldCharType="separate"/>
      </w:r>
      <w:r w:rsidR="007A26DD">
        <w:rPr>
          <w:noProof/>
        </w:rPr>
        <w:t>18</w:t>
      </w:r>
      <w:r w:rsidR="00930F8D">
        <w:rPr>
          <w:noProof/>
        </w:rPr>
        <w:fldChar w:fldCharType="end"/>
      </w:r>
      <w:r>
        <w:t>. Form quản lý sản phẩm cho nhân viên</w:t>
      </w:r>
      <w:bookmarkEnd w:id="90"/>
    </w:p>
    <w:p w:rsidR="00A503F3" w:rsidRDefault="00A503F3" w:rsidP="00A503F3">
      <w:pPr>
        <w:keepNext/>
      </w:pPr>
      <w:r>
        <w:rPr>
          <w:noProof/>
        </w:rPr>
        <w:drawing>
          <wp:inline distT="0" distB="0" distL="0" distR="0" wp14:anchorId="568261E1" wp14:editId="62F1D22C">
            <wp:extent cx="5934075" cy="318325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ocaothongk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4075" cy="3183255"/>
                    </a:xfrm>
                    <a:prstGeom prst="rect">
                      <a:avLst/>
                    </a:prstGeom>
                  </pic:spPr>
                </pic:pic>
              </a:graphicData>
            </a:graphic>
          </wp:inline>
        </w:drawing>
      </w:r>
    </w:p>
    <w:p w:rsidR="00A503F3" w:rsidRDefault="00A503F3" w:rsidP="00A503F3">
      <w:pPr>
        <w:pStyle w:val="Caption"/>
        <w:jc w:val="center"/>
      </w:pPr>
      <w:bookmarkStart w:id="91" w:name="_Toc91704965"/>
      <w:r>
        <w:t xml:space="preserve">Hình </w:t>
      </w:r>
      <w:r w:rsidR="00930F8D">
        <w:fldChar w:fldCharType="begin"/>
      </w:r>
      <w:r w:rsidR="00930F8D">
        <w:instrText xml:space="preserve"> SEQ Hình \* ARABIC </w:instrText>
      </w:r>
      <w:r w:rsidR="00930F8D">
        <w:fldChar w:fldCharType="separate"/>
      </w:r>
      <w:r w:rsidR="007A26DD">
        <w:rPr>
          <w:noProof/>
        </w:rPr>
        <w:t>19</w:t>
      </w:r>
      <w:r w:rsidR="00930F8D">
        <w:rPr>
          <w:noProof/>
        </w:rPr>
        <w:fldChar w:fldCharType="end"/>
      </w:r>
      <w:r>
        <w:t>. Form báo cáo thống kê</w:t>
      </w:r>
      <w:bookmarkEnd w:id="91"/>
    </w:p>
    <w:p w:rsidR="000F0431" w:rsidRDefault="000F0431" w:rsidP="000F0431">
      <w:pPr>
        <w:keepNext/>
      </w:pPr>
      <w:r>
        <w:rPr>
          <w:noProof/>
        </w:rPr>
        <w:lastRenderedPageBreak/>
        <w:drawing>
          <wp:inline distT="0" distB="0" distL="0" distR="0" wp14:anchorId="7218CF3A" wp14:editId="3CD2DDD4">
            <wp:extent cx="5934075" cy="318325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uathoadonb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4075" cy="3183255"/>
                    </a:xfrm>
                    <a:prstGeom prst="rect">
                      <a:avLst/>
                    </a:prstGeom>
                  </pic:spPr>
                </pic:pic>
              </a:graphicData>
            </a:graphic>
          </wp:inline>
        </w:drawing>
      </w:r>
    </w:p>
    <w:p w:rsidR="000F0431" w:rsidRDefault="000F0431" w:rsidP="000F0431">
      <w:pPr>
        <w:pStyle w:val="Caption"/>
        <w:jc w:val="center"/>
      </w:pPr>
      <w:bookmarkStart w:id="92" w:name="_Toc91704966"/>
      <w:r>
        <w:t xml:space="preserve">Hình </w:t>
      </w:r>
      <w:r w:rsidR="00930F8D">
        <w:fldChar w:fldCharType="begin"/>
      </w:r>
      <w:r w:rsidR="00930F8D">
        <w:instrText xml:space="preserve"> SEQ Hình \* ARABIC </w:instrText>
      </w:r>
      <w:r w:rsidR="00930F8D">
        <w:fldChar w:fldCharType="separate"/>
      </w:r>
      <w:r w:rsidR="007A26DD">
        <w:rPr>
          <w:noProof/>
        </w:rPr>
        <w:t>20</w:t>
      </w:r>
      <w:r w:rsidR="00930F8D">
        <w:rPr>
          <w:noProof/>
        </w:rPr>
        <w:fldChar w:fldCharType="end"/>
      </w:r>
      <w:r>
        <w:t>. Form xuất hóa đơn bán</w:t>
      </w:r>
      <w:bookmarkEnd w:id="92"/>
    </w:p>
    <w:p w:rsidR="000F0431" w:rsidRDefault="000F0431" w:rsidP="000F0431">
      <w:pPr>
        <w:keepNext/>
      </w:pPr>
      <w:r>
        <w:rPr>
          <w:noProof/>
        </w:rPr>
        <w:drawing>
          <wp:inline distT="0" distB="0" distL="0" distR="0" wp14:anchorId="0094EE4D" wp14:editId="6C86C31B">
            <wp:extent cx="5934075" cy="30937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sanpha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4075" cy="3093720"/>
                    </a:xfrm>
                    <a:prstGeom prst="rect">
                      <a:avLst/>
                    </a:prstGeom>
                  </pic:spPr>
                </pic:pic>
              </a:graphicData>
            </a:graphic>
          </wp:inline>
        </w:drawing>
      </w:r>
    </w:p>
    <w:p w:rsidR="000F0431" w:rsidRDefault="000F0431" w:rsidP="000F0431">
      <w:pPr>
        <w:pStyle w:val="Caption"/>
        <w:jc w:val="center"/>
      </w:pPr>
      <w:bookmarkStart w:id="93" w:name="_Toc91704967"/>
      <w:r>
        <w:t xml:space="preserve">Hình </w:t>
      </w:r>
      <w:r w:rsidR="00930F8D">
        <w:fldChar w:fldCharType="begin"/>
      </w:r>
      <w:r w:rsidR="00930F8D">
        <w:instrText xml:space="preserve"> SEQ Hình \* ARABIC </w:instrText>
      </w:r>
      <w:r w:rsidR="00930F8D">
        <w:fldChar w:fldCharType="separate"/>
      </w:r>
      <w:r w:rsidR="007A26DD">
        <w:rPr>
          <w:noProof/>
        </w:rPr>
        <w:t>21</w:t>
      </w:r>
      <w:r w:rsidR="00930F8D">
        <w:rPr>
          <w:noProof/>
        </w:rPr>
        <w:fldChar w:fldCharType="end"/>
      </w:r>
      <w:r>
        <w:t>. Form chi tiết sản phẩm</w:t>
      </w:r>
      <w:bookmarkEnd w:id="93"/>
    </w:p>
    <w:p w:rsidR="00206018" w:rsidRDefault="00206018" w:rsidP="00206018">
      <w:pPr>
        <w:keepNext/>
      </w:pPr>
      <w:r>
        <w:rPr>
          <w:noProof/>
        </w:rPr>
        <w:lastRenderedPageBreak/>
        <w:drawing>
          <wp:inline distT="0" distB="0" distL="0" distR="0" wp14:anchorId="08F7D96D" wp14:editId="275CD7EE">
            <wp:extent cx="5934075" cy="30937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tietsiz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4075" cy="3093720"/>
                    </a:xfrm>
                    <a:prstGeom prst="rect">
                      <a:avLst/>
                    </a:prstGeom>
                  </pic:spPr>
                </pic:pic>
              </a:graphicData>
            </a:graphic>
          </wp:inline>
        </w:drawing>
      </w:r>
    </w:p>
    <w:p w:rsidR="00196E5C" w:rsidRPr="00196E5C" w:rsidRDefault="00206018" w:rsidP="0012794E">
      <w:pPr>
        <w:pStyle w:val="Caption"/>
        <w:jc w:val="center"/>
      </w:pPr>
      <w:bookmarkStart w:id="94" w:name="_Toc91704968"/>
      <w:r>
        <w:t xml:space="preserve">Hình </w:t>
      </w:r>
      <w:r w:rsidR="00930F8D">
        <w:fldChar w:fldCharType="begin"/>
      </w:r>
      <w:r w:rsidR="00930F8D">
        <w:instrText xml:space="preserve"> SEQ Hình \* ARABIC </w:instrText>
      </w:r>
      <w:r w:rsidR="00930F8D">
        <w:fldChar w:fldCharType="separate"/>
      </w:r>
      <w:r w:rsidR="007A26DD">
        <w:rPr>
          <w:noProof/>
        </w:rPr>
        <w:t>22</w:t>
      </w:r>
      <w:r w:rsidR="00930F8D">
        <w:rPr>
          <w:noProof/>
        </w:rPr>
        <w:fldChar w:fldCharType="end"/>
      </w:r>
      <w:r>
        <w:t>. Form chi tiết size</w:t>
      </w:r>
      <w:bookmarkEnd w:id="94"/>
    </w:p>
    <w:p w:rsidR="002C03F2" w:rsidRDefault="004324F7">
      <w:pPr>
        <w:numPr>
          <w:ilvl w:val="0"/>
          <w:numId w:val="12"/>
        </w:numPr>
        <w:spacing w:after="0" w:line="312" w:lineRule="auto"/>
        <w:outlineLvl w:val="0"/>
        <w:rPr>
          <w:rFonts w:ascii="Times New Roman" w:hAnsi="Times New Roman" w:cs="Times New Roman"/>
          <w:b/>
          <w:color w:val="000000"/>
          <w:sz w:val="26"/>
          <w:szCs w:val="26"/>
        </w:rPr>
      </w:pPr>
      <w:bookmarkStart w:id="95" w:name="_Toc11670"/>
      <w:bookmarkStart w:id="96" w:name="_Toc31722"/>
      <w:bookmarkStart w:id="97" w:name="_Toc91101340"/>
      <w:r>
        <w:rPr>
          <w:rFonts w:ascii="Times New Roman" w:hAnsi="Times New Roman" w:cs="Times New Roman"/>
          <w:b/>
          <w:color w:val="000000"/>
          <w:sz w:val="26"/>
          <w:szCs w:val="26"/>
        </w:rPr>
        <w:t>Một số mẫu report</w:t>
      </w:r>
      <w:bookmarkEnd w:id="95"/>
      <w:bookmarkEnd w:id="96"/>
      <w:bookmarkEnd w:id="97"/>
    </w:p>
    <w:p w:rsidR="00387725" w:rsidRDefault="00387725" w:rsidP="00387725">
      <w:pPr>
        <w:keepNext/>
        <w:spacing w:after="0" w:line="312" w:lineRule="auto"/>
      </w:pPr>
      <w:r>
        <w:rPr>
          <w:noProof/>
        </w:rPr>
        <w:drawing>
          <wp:inline distT="0" distB="0" distL="0" distR="0" wp14:anchorId="2FD49B2E" wp14:editId="0A5205C3">
            <wp:extent cx="5934075" cy="3345815"/>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3065172005068_c08b23319743ea69b59179f27f4ff1cf.jpg"/>
                    <pic:cNvPicPr/>
                  </pic:nvPicPr>
                  <pic:blipFill>
                    <a:blip r:embed="rId35">
                      <a:extLst>
                        <a:ext uri="{28A0092B-C50C-407E-A947-70E740481C1C}">
                          <a14:useLocalDpi xmlns:a14="http://schemas.microsoft.com/office/drawing/2010/main" val="0"/>
                        </a:ext>
                      </a:extLst>
                    </a:blip>
                    <a:stretch>
                      <a:fillRect/>
                    </a:stretch>
                  </pic:blipFill>
                  <pic:spPr>
                    <a:xfrm>
                      <a:off x="0" y="0"/>
                      <a:ext cx="5934075" cy="3345815"/>
                    </a:xfrm>
                    <a:prstGeom prst="rect">
                      <a:avLst/>
                    </a:prstGeom>
                  </pic:spPr>
                </pic:pic>
              </a:graphicData>
            </a:graphic>
          </wp:inline>
        </w:drawing>
      </w:r>
    </w:p>
    <w:p w:rsidR="003B6BBE" w:rsidRDefault="00387725" w:rsidP="00387725">
      <w:pPr>
        <w:pStyle w:val="Caption"/>
        <w:jc w:val="center"/>
      </w:pPr>
      <w:bookmarkStart w:id="98" w:name="_Toc91704969"/>
      <w:r>
        <w:t xml:space="preserve">Hình </w:t>
      </w:r>
      <w:r w:rsidR="00930F8D">
        <w:fldChar w:fldCharType="begin"/>
      </w:r>
      <w:r w:rsidR="00930F8D">
        <w:instrText xml:space="preserve"> SEQ Hình \* ARABIC </w:instrText>
      </w:r>
      <w:r w:rsidR="00930F8D">
        <w:fldChar w:fldCharType="separate"/>
      </w:r>
      <w:r w:rsidR="007A26DD">
        <w:rPr>
          <w:noProof/>
        </w:rPr>
        <w:t>23</w:t>
      </w:r>
      <w:r w:rsidR="00930F8D">
        <w:rPr>
          <w:noProof/>
        </w:rPr>
        <w:fldChar w:fldCharType="end"/>
      </w:r>
      <w:r>
        <w:t>. Form báo cáo doanh thu</w:t>
      </w:r>
      <w:bookmarkEnd w:id="98"/>
    </w:p>
    <w:p w:rsidR="00050EDD" w:rsidRDefault="00050EDD" w:rsidP="00050EDD">
      <w:pPr>
        <w:keepNext/>
      </w:pPr>
      <w:r>
        <w:rPr>
          <w:noProof/>
        </w:rPr>
        <w:lastRenderedPageBreak/>
        <w:drawing>
          <wp:inline distT="0" distB="0" distL="0" distR="0" wp14:anchorId="07B3B959" wp14:editId="14DA44F4">
            <wp:extent cx="5810250" cy="312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3065172004861_138ca64c35c5cc6d18b2638b38d25ff1.jpg"/>
                    <pic:cNvPicPr/>
                  </pic:nvPicPr>
                  <pic:blipFill>
                    <a:blip r:embed="rId36">
                      <a:extLst>
                        <a:ext uri="{28A0092B-C50C-407E-A947-70E740481C1C}">
                          <a14:useLocalDpi xmlns:a14="http://schemas.microsoft.com/office/drawing/2010/main" val="0"/>
                        </a:ext>
                      </a:extLst>
                    </a:blip>
                    <a:stretch>
                      <a:fillRect/>
                    </a:stretch>
                  </pic:blipFill>
                  <pic:spPr>
                    <a:xfrm>
                      <a:off x="0" y="0"/>
                      <a:ext cx="5811071" cy="3128464"/>
                    </a:xfrm>
                    <a:prstGeom prst="rect">
                      <a:avLst/>
                    </a:prstGeom>
                  </pic:spPr>
                </pic:pic>
              </a:graphicData>
            </a:graphic>
          </wp:inline>
        </w:drawing>
      </w:r>
    </w:p>
    <w:p w:rsidR="00050EDD" w:rsidRDefault="00050EDD" w:rsidP="00050EDD">
      <w:pPr>
        <w:pStyle w:val="Caption"/>
        <w:jc w:val="center"/>
      </w:pPr>
      <w:bookmarkStart w:id="99" w:name="_Toc91704970"/>
      <w:r>
        <w:t xml:space="preserve">Hình </w:t>
      </w:r>
      <w:r w:rsidR="00930F8D">
        <w:fldChar w:fldCharType="begin"/>
      </w:r>
      <w:r w:rsidR="00930F8D">
        <w:instrText xml:space="preserve"> SEQ Hình \* ARABIC </w:instrText>
      </w:r>
      <w:r w:rsidR="00930F8D">
        <w:fldChar w:fldCharType="separate"/>
      </w:r>
      <w:r w:rsidR="007A26DD">
        <w:rPr>
          <w:noProof/>
        </w:rPr>
        <w:t>24</w:t>
      </w:r>
      <w:r w:rsidR="00930F8D">
        <w:rPr>
          <w:noProof/>
        </w:rPr>
        <w:fldChar w:fldCharType="end"/>
      </w:r>
      <w:r>
        <w:t>. Form hóa đơn</w:t>
      </w:r>
      <w:bookmarkEnd w:id="99"/>
    </w:p>
    <w:p w:rsidR="007E0E7D" w:rsidRDefault="007E0E7D" w:rsidP="007E0E7D">
      <w:pPr>
        <w:keepNext/>
      </w:pPr>
      <w:r>
        <w:rPr>
          <w:noProof/>
        </w:rPr>
        <w:drawing>
          <wp:inline distT="0" distB="0" distL="0" distR="0" wp14:anchorId="42BBD7DE" wp14:editId="3B553105">
            <wp:extent cx="5934075" cy="41738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3065172004852_0f897ca46f76872c74735428f9797085.jpg"/>
                    <pic:cNvPicPr/>
                  </pic:nvPicPr>
                  <pic:blipFill>
                    <a:blip r:embed="rId37">
                      <a:extLst>
                        <a:ext uri="{28A0092B-C50C-407E-A947-70E740481C1C}">
                          <a14:useLocalDpi xmlns:a14="http://schemas.microsoft.com/office/drawing/2010/main" val="0"/>
                        </a:ext>
                      </a:extLst>
                    </a:blip>
                    <a:stretch>
                      <a:fillRect/>
                    </a:stretch>
                  </pic:blipFill>
                  <pic:spPr>
                    <a:xfrm>
                      <a:off x="0" y="0"/>
                      <a:ext cx="5934075" cy="4173855"/>
                    </a:xfrm>
                    <a:prstGeom prst="rect">
                      <a:avLst/>
                    </a:prstGeom>
                  </pic:spPr>
                </pic:pic>
              </a:graphicData>
            </a:graphic>
          </wp:inline>
        </w:drawing>
      </w:r>
    </w:p>
    <w:p w:rsidR="007E0E7D" w:rsidRPr="007E0E7D" w:rsidRDefault="007E0E7D" w:rsidP="007E0E7D">
      <w:pPr>
        <w:pStyle w:val="Caption"/>
        <w:jc w:val="center"/>
      </w:pPr>
      <w:bookmarkStart w:id="100" w:name="_Toc91704971"/>
      <w:r>
        <w:t xml:space="preserve">Hình </w:t>
      </w:r>
      <w:r w:rsidR="00930F8D">
        <w:fldChar w:fldCharType="begin"/>
      </w:r>
      <w:r w:rsidR="00930F8D">
        <w:instrText xml:space="preserve"> SEQ Hình \* ARABIC </w:instrText>
      </w:r>
      <w:r w:rsidR="00930F8D">
        <w:fldChar w:fldCharType="separate"/>
      </w:r>
      <w:r w:rsidR="007A26DD">
        <w:rPr>
          <w:noProof/>
        </w:rPr>
        <w:t>25</w:t>
      </w:r>
      <w:r w:rsidR="00930F8D">
        <w:rPr>
          <w:noProof/>
        </w:rPr>
        <w:fldChar w:fldCharType="end"/>
      </w:r>
      <w:r>
        <w:t>. Form danh sách tiền lương</w:t>
      </w:r>
      <w:bookmarkEnd w:id="100"/>
    </w:p>
    <w:p w:rsidR="002C03F2" w:rsidRDefault="004324F7">
      <w:pPr>
        <w:pStyle w:val="Heading1"/>
        <w:spacing w:before="0" w:line="312" w:lineRule="auto"/>
        <w:rPr>
          <w:rFonts w:ascii="Times New Roman" w:eastAsia="Times New Roman" w:hAnsi="Times New Roman" w:cs="Times New Roman"/>
          <w:b/>
          <w:sz w:val="26"/>
          <w:szCs w:val="26"/>
        </w:rPr>
      </w:pPr>
      <w:bookmarkStart w:id="101" w:name="_Toc24736"/>
      <w:bookmarkStart w:id="102" w:name="_Toc6505"/>
      <w:bookmarkStart w:id="103" w:name="_Toc91101341"/>
      <w:r>
        <w:rPr>
          <w:rFonts w:ascii="Times New Roman" w:eastAsia="Times New Roman" w:hAnsi="Times New Roman" w:cs="Times New Roman"/>
          <w:b/>
          <w:sz w:val="26"/>
          <w:szCs w:val="26"/>
        </w:rPr>
        <w:t>Chương VIII: Tổng kết</w:t>
      </w:r>
      <w:bookmarkEnd w:id="101"/>
      <w:bookmarkEnd w:id="102"/>
      <w:bookmarkEnd w:id="103"/>
      <w:r>
        <w:rPr>
          <w:rFonts w:ascii="Times New Roman" w:eastAsia="Times New Roman" w:hAnsi="Times New Roman" w:cs="Times New Roman"/>
          <w:b/>
          <w:sz w:val="26"/>
          <w:szCs w:val="26"/>
        </w:rPr>
        <w:t xml:space="preserve"> </w:t>
      </w:r>
    </w:p>
    <w:p w:rsidR="002C03F2" w:rsidRDefault="004324F7">
      <w:pPr>
        <w:numPr>
          <w:ilvl w:val="0"/>
          <w:numId w:val="13"/>
        </w:numPr>
        <w:spacing w:after="0" w:line="312" w:lineRule="auto"/>
        <w:outlineLvl w:val="0"/>
        <w:rPr>
          <w:rFonts w:ascii="Times New Roman" w:hAnsi="Times New Roman" w:cs="Times New Roman"/>
          <w:b/>
          <w:color w:val="000000"/>
          <w:sz w:val="26"/>
          <w:szCs w:val="26"/>
        </w:rPr>
      </w:pPr>
      <w:bookmarkStart w:id="104" w:name="_Toc23268"/>
      <w:bookmarkStart w:id="105" w:name="_Toc17832"/>
      <w:bookmarkStart w:id="106" w:name="_Toc91101342"/>
      <w:r>
        <w:rPr>
          <w:rFonts w:ascii="Times New Roman" w:hAnsi="Times New Roman" w:cs="Times New Roman"/>
          <w:b/>
          <w:color w:val="000000"/>
          <w:sz w:val="26"/>
          <w:szCs w:val="26"/>
        </w:rPr>
        <w:t>Kết quả đạt được</w:t>
      </w:r>
      <w:bookmarkEnd w:id="104"/>
      <w:bookmarkEnd w:id="105"/>
      <w:bookmarkEnd w:id="106"/>
    </w:p>
    <w:p w:rsidR="002C03F2" w:rsidRDefault="004324F7">
      <w:pPr>
        <w:numPr>
          <w:ilvl w:val="1"/>
          <w:numId w:val="2"/>
        </w:numPr>
        <w:spacing w:after="0" w:line="312" w:lineRule="auto"/>
        <w:rPr>
          <w:rFonts w:ascii="Times New Roman" w:hAnsi="Times New Roman" w:cs="Times New Roman"/>
          <w:b/>
          <w:color w:val="000000"/>
          <w:sz w:val="26"/>
          <w:szCs w:val="26"/>
        </w:rPr>
      </w:pPr>
      <w:r>
        <w:rPr>
          <w:rFonts w:ascii="Times New Roman" w:hAnsi="Times New Roman" w:cs="Times New Roman"/>
          <w:color w:val="000000"/>
          <w:sz w:val="26"/>
          <w:szCs w:val="26"/>
        </w:rPr>
        <w:lastRenderedPageBreak/>
        <w:t>Hoàn thành các chức năng theo yêu cầu về quản lý sản phẩm, nhân viên, chấm công, hóa đơn và báo cáo thống kê.</w:t>
      </w:r>
    </w:p>
    <w:p w:rsidR="002C03F2" w:rsidRDefault="004324F7">
      <w:pPr>
        <w:numPr>
          <w:ilvl w:val="1"/>
          <w:numId w:val="2"/>
        </w:numPr>
        <w:spacing w:after="0" w:line="312" w:lineRule="auto"/>
        <w:rPr>
          <w:rFonts w:ascii="Times New Roman" w:hAnsi="Times New Roman" w:cs="Times New Roman"/>
          <w:b/>
          <w:color w:val="000000"/>
          <w:sz w:val="26"/>
          <w:szCs w:val="26"/>
        </w:rPr>
      </w:pPr>
      <w:r>
        <w:rPr>
          <w:rFonts w:ascii="Times New Roman" w:hAnsi="Times New Roman" w:cs="Times New Roman"/>
          <w:color w:val="000000"/>
          <w:sz w:val="26"/>
          <w:szCs w:val="26"/>
        </w:rPr>
        <w:t xml:space="preserve">Ưu điểm: </w:t>
      </w:r>
    </w:p>
    <w:p w:rsidR="002C03F2" w:rsidRDefault="004324F7">
      <w:pPr>
        <w:numPr>
          <w:ilvl w:val="0"/>
          <w:numId w:val="14"/>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Giao diện dễ nhìn và thân thiện với người dùng.</w:t>
      </w:r>
    </w:p>
    <w:p w:rsidR="002C03F2" w:rsidRDefault="004324F7">
      <w:pPr>
        <w:numPr>
          <w:ilvl w:val="0"/>
          <w:numId w:val="14"/>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Các thuộc tính và nút bấm rõ ràng, dễ hiểu.</w:t>
      </w:r>
    </w:p>
    <w:p w:rsidR="002C03F2" w:rsidRDefault="004324F7">
      <w:pPr>
        <w:numPr>
          <w:ilvl w:val="1"/>
          <w:numId w:val="2"/>
        </w:numPr>
        <w:spacing w:after="0" w:line="312" w:lineRule="auto"/>
        <w:rPr>
          <w:rFonts w:ascii="Times New Roman" w:hAnsi="Times New Roman" w:cs="Times New Roman"/>
          <w:b/>
          <w:color w:val="000000"/>
          <w:sz w:val="26"/>
          <w:szCs w:val="26"/>
        </w:rPr>
      </w:pPr>
      <w:r>
        <w:rPr>
          <w:rFonts w:ascii="Times New Roman" w:hAnsi="Times New Roman" w:cs="Times New Roman"/>
          <w:color w:val="000000"/>
          <w:sz w:val="26"/>
          <w:szCs w:val="26"/>
        </w:rPr>
        <w:t>Nhược điểm:</w:t>
      </w:r>
    </w:p>
    <w:p w:rsidR="002C03F2" w:rsidRDefault="004324F7">
      <w:pPr>
        <w:numPr>
          <w:ilvl w:val="0"/>
          <w:numId w:val="15"/>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Chưa quản lý thông tin sản phẩm, nhân viên một cách chi tiết.</w:t>
      </w:r>
    </w:p>
    <w:p w:rsidR="002C03F2" w:rsidRDefault="004324F7">
      <w:pPr>
        <w:numPr>
          <w:ilvl w:val="0"/>
          <w:numId w:val="15"/>
        </w:numP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Chưa có áp dụng các chương trình giảm giá, khách hàng </w:t>
      </w:r>
      <w:r>
        <w:rPr>
          <w:rFonts w:ascii="Times New Roman" w:hAnsi="Times New Roman" w:cs="Times New Roman"/>
          <w:sz w:val="26"/>
          <w:szCs w:val="26"/>
        </w:rPr>
        <w:t>VIP</w:t>
      </w:r>
      <w:r>
        <w:rPr>
          <w:rFonts w:ascii="Times New Roman" w:hAnsi="Times New Roman" w:cs="Times New Roman"/>
          <w:color w:val="000000"/>
          <w:sz w:val="26"/>
          <w:szCs w:val="26"/>
        </w:rPr>
        <w:t>.</w:t>
      </w:r>
    </w:p>
    <w:p w:rsidR="002C03F2" w:rsidRDefault="004324F7">
      <w:pPr>
        <w:numPr>
          <w:ilvl w:val="0"/>
          <w:numId w:val="13"/>
        </w:numPr>
        <w:spacing w:after="0" w:line="312" w:lineRule="auto"/>
        <w:outlineLvl w:val="0"/>
        <w:rPr>
          <w:rFonts w:ascii="Times New Roman" w:hAnsi="Times New Roman" w:cs="Times New Roman"/>
          <w:b/>
          <w:color w:val="000000"/>
          <w:sz w:val="26"/>
          <w:szCs w:val="26"/>
        </w:rPr>
      </w:pPr>
      <w:bookmarkStart w:id="107" w:name="_Toc29607"/>
      <w:bookmarkStart w:id="108" w:name="_Toc13477"/>
      <w:bookmarkStart w:id="109" w:name="_Toc91101343"/>
      <w:r>
        <w:rPr>
          <w:rFonts w:ascii="Times New Roman" w:hAnsi="Times New Roman" w:cs="Times New Roman"/>
          <w:b/>
          <w:color w:val="000000"/>
          <w:sz w:val="26"/>
          <w:szCs w:val="26"/>
        </w:rPr>
        <w:t>Phương hướng phát triển</w:t>
      </w:r>
      <w:bookmarkEnd w:id="107"/>
      <w:bookmarkEnd w:id="108"/>
      <w:bookmarkEnd w:id="109"/>
    </w:p>
    <w:p w:rsidR="002C03F2" w:rsidRDefault="004324F7">
      <w:pPr>
        <w:numPr>
          <w:ilvl w:val="1"/>
          <w:numId w:val="2"/>
        </w:numPr>
        <w:spacing w:after="0" w:line="312" w:lineRule="auto"/>
        <w:rPr>
          <w:rFonts w:ascii="Times New Roman" w:hAnsi="Times New Roman" w:cs="Times New Roman"/>
          <w:b/>
          <w:color w:val="000000"/>
          <w:sz w:val="26"/>
          <w:szCs w:val="26"/>
        </w:rPr>
      </w:pPr>
      <w:r>
        <w:rPr>
          <w:rFonts w:ascii="Times New Roman" w:hAnsi="Times New Roman" w:cs="Times New Roman"/>
          <w:color w:val="000000"/>
          <w:sz w:val="26"/>
          <w:szCs w:val="26"/>
        </w:rPr>
        <w:t>Áp dụng các chương trình giảm giá sản phẩm.</w:t>
      </w:r>
    </w:p>
    <w:p w:rsidR="002C03F2" w:rsidRDefault="004324F7">
      <w:pPr>
        <w:numPr>
          <w:ilvl w:val="1"/>
          <w:numId w:val="2"/>
        </w:numPr>
        <w:spacing w:after="0" w:line="312" w:lineRule="auto"/>
        <w:rPr>
          <w:rFonts w:ascii="Times New Roman" w:hAnsi="Times New Roman" w:cs="Times New Roman"/>
          <w:b/>
          <w:color w:val="000000"/>
          <w:sz w:val="26"/>
          <w:szCs w:val="26"/>
        </w:rPr>
      </w:pPr>
      <w:r>
        <w:rPr>
          <w:rFonts w:ascii="Times New Roman" w:hAnsi="Times New Roman" w:cs="Times New Roman"/>
          <w:color w:val="000000"/>
          <w:sz w:val="26"/>
          <w:szCs w:val="26"/>
        </w:rPr>
        <w:t>Quản lý nhân viên biên chế, nhật công v</w:t>
      </w:r>
      <w:r>
        <w:rPr>
          <w:rFonts w:ascii="Times New Roman" w:hAnsi="Times New Roman" w:cs="Times New Roman"/>
          <w:sz w:val="26"/>
          <w:szCs w:val="26"/>
        </w:rPr>
        <w:t>à tài khoản đăng nhập</w:t>
      </w:r>
      <w:r>
        <w:rPr>
          <w:rFonts w:ascii="Times New Roman" w:hAnsi="Times New Roman" w:cs="Times New Roman"/>
          <w:color w:val="000000"/>
          <w:sz w:val="26"/>
          <w:szCs w:val="26"/>
        </w:rPr>
        <w:t>.</w:t>
      </w:r>
    </w:p>
    <w:p w:rsidR="002C03F2" w:rsidRDefault="004324F7">
      <w:pPr>
        <w:spacing w:after="0" w:line="312" w:lineRule="auto"/>
        <w:ind w:left="1146"/>
        <w:outlineLvl w:val="0"/>
        <w:rPr>
          <w:rFonts w:ascii="Times New Roman" w:hAnsi="Times New Roman" w:cs="Times New Roman"/>
          <w:b/>
          <w:sz w:val="26"/>
          <w:szCs w:val="26"/>
        </w:rPr>
      </w:pPr>
      <w:bookmarkStart w:id="110" w:name="_Toc1449"/>
      <w:bookmarkStart w:id="111" w:name="_Toc20130"/>
      <w:bookmarkStart w:id="112" w:name="_Toc91101344"/>
      <w:r>
        <w:rPr>
          <w:rFonts w:ascii="Times New Roman" w:hAnsi="Times New Roman" w:cs="Times New Roman"/>
          <w:b/>
          <w:sz w:val="26"/>
          <w:szCs w:val="26"/>
        </w:rPr>
        <w:t>Tài liệu tham khảo</w:t>
      </w:r>
      <w:bookmarkEnd w:id="110"/>
      <w:bookmarkEnd w:id="111"/>
      <w:bookmarkEnd w:id="112"/>
    </w:p>
    <w:p w:rsidR="002C03F2" w:rsidRDefault="004324F7">
      <w:pPr>
        <w:numPr>
          <w:ilvl w:val="1"/>
          <w:numId w:val="2"/>
        </w:numPr>
        <w:spacing w:after="0" w:line="312" w:lineRule="auto"/>
        <w:rPr>
          <w:rFonts w:ascii="Times New Roman" w:hAnsi="Times New Roman" w:cs="Times New Roman"/>
          <w:b/>
          <w:color w:val="000000"/>
        </w:rPr>
      </w:pPr>
      <w:r>
        <w:rPr>
          <w:rFonts w:ascii="Times New Roman" w:hAnsi="Times New Roman" w:cs="Times New Roman"/>
          <w:color w:val="000000"/>
          <w:sz w:val="26"/>
          <w:szCs w:val="26"/>
        </w:rPr>
        <w:t xml:space="preserve">Slide Phân tích thiết kế hệ thống </w:t>
      </w:r>
    </w:p>
    <w:p w:rsidR="002C03F2" w:rsidRDefault="004324F7">
      <w:pPr>
        <w:numPr>
          <w:ilvl w:val="1"/>
          <w:numId w:val="2"/>
        </w:numPr>
        <w:spacing w:after="0" w:line="312" w:lineRule="auto"/>
        <w:rPr>
          <w:rFonts w:ascii="Times New Roman" w:hAnsi="Times New Roman" w:cs="Times New Roman"/>
          <w:b/>
          <w:color w:val="000000"/>
        </w:rPr>
      </w:pPr>
      <w:r>
        <w:rPr>
          <w:rFonts w:ascii="Times New Roman" w:hAnsi="Times New Roman" w:cs="Times New Roman"/>
          <w:color w:val="000000"/>
          <w:sz w:val="26"/>
          <w:szCs w:val="26"/>
        </w:rPr>
        <w:t>Thiết kế Cơ sở dữ liệu - Phạm Thị Miên</w:t>
      </w:r>
      <w:r>
        <w:rPr>
          <w:rFonts w:ascii="Times New Roman" w:hAnsi="Times New Roman" w:cs="Times New Roman"/>
          <w:color w:val="000000"/>
        </w:rPr>
        <w:t>.</w:t>
      </w:r>
    </w:p>
    <w:p w:rsidR="002C03F2" w:rsidRDefault="00930F8D">
      <w:pPr>
        <w:numPr>
          <w:ilvl w:val="1"/>
          <w:numId w:val="2"/>
        </w:numPr>
        <w:spacing w:after="0" w:line="312" w:lineRule="auto"/>
        <w:rPr>
          <w:rFonts w:ascii="Times New Roman" w:hAnsi="Times New Roman" w:cs="Times New Roman"/>
          <w:color w:val="000000"/>
          <w:sz w:val="26"/>
          <w:szCs w:val="26"/>
        </w:rPr>
      </w:pPr>
      <w:hyperlink r:id="rId38" w:history="1">
        <w:r w:rsidR="004324F7">
          <w:rPr>
            <w:rStyle w:val="Hyperlink"/>
            <w:rFonts w:ascii="Times New Roman" w:hAnsi="Times New Roman" w:cs="Times New Roman"/>
            <w:sz w:val="26"/>
            <w:szCs w:val="26"/>
          </w:rPr>
          <w:t>https://docs.microsoft.com/vi-vn/aspnet/</w:t>
        </w:r>
      </w:hyperlink>
    </w:p>
    <w:p w:rsidR="002C03F2" w:rsidRDefault="002C03F2">
      <w:pPr>
        <w:spacing w:after="0" w:line="312" w:lineRule="auto"/>
        <w:ind w:left="1146"/>
        <w:rPr>
          <w:rFonts w:ascii="Times New Roman" w:hAnsi="Times New Roman" w:cs="Times New Roman"/>
          <w:color w:val="000000"/>
          <w:sz w:val="26"/>
          <w:szCs w:val="26"/>
        </w:rPr>
      </w:pPr>
    </w:p>
    <w:p w:rsidR="002C03F2" w:rsidRDefault="004324F7">
      <w:pPr>
        <w:spacing w:after="0" w:line="312" w:lineRule="auto"/>
        <w:ind w:left="1506"/>
        <w:rPr>
          <w:rFonts w:ascii="Times New Roman" w:hAnsi="Times New Roman" w:cs="Times New Roman"/>
          <w:sz w:val="26"/>
          <w:szCs w:val="26"/>
        </w:rPr>
      </w:pPr>
      <w:r>
        <w:rPr>
          <w:rFonts w:ascii="Times New Roman" w:hAnsi="Times New Roman" w:cs="Times New Roman"/>
          <w:color w:val="000000"/>
          <w:sz w:val="26"/>
          <w:szCs w:val="26"/>
        </w:rPr>
        <w:t>Bảng phân công nhiệm vụ</w:t>
      </w:r>
    </w:p>
    <w:tbl>
      <w:tblPr>
        <w:tblStyle w:val="Style17"/>
        <w:tblW w:w="8685" w:type="dxa"/>
        <w:tblInd w:w="7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80"/>
        <w:gridCol w:w="4620"/>
        <w:gridCol w:w="1485"/>
      </w:tblGrid>
      <w:tr w:rsidR="002C03F2">
        <w:trPr>
          <w:trHeight w:val="705"/>
        </w:trPr>
        <w:tc>
          <w:tcPr>
            <w:tcW w:w="2580" w:type="dxa"/>
            <w:shd w:val="clear" w:color="auto" w:fill="auto"/>
            <w:tcMar>
              <w:top w:w="100" w:type="dxa"/>
              <w:left w:w="100" w:type="dxa"/>
              <w:bottom w:w="100" w:type="dxa"/>
              <w:right w:w="100" w:type="dxa"/>
            </w:tcMar>
          </w:tcPr>
          <w:p w:rsidR="002C03F2" w:rsidRDefault="004324F7">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Họ và tên</w:t>
            </w:r>
          </w:p>
        </w:tc>
        <w:tc>
          <w:tcPr>
            <w:tcW w:w="4620" w:type="dxa"/>
            <w:shd w:val="clear" w:color="auto" w:fill="auto"/>
            <w:tcMar>
              <w:top w:w="100" w:type="dxa"/>
              <w:left w:w="100" w:type="dxa"/>
              <w:bottom w:w="100" w:type="dxa"/>
              <w:right w:w="100" w:type="dxa"/>
            </w:tcMar>
          </w:tcPr>
          <w:p w:rsidR="002C03F2" w:rsidRDefault="004324F7">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Công việc</w:t>
            </w:r>
          </w:p>
        </w:tc>
        <w:tc>
          <w:tcPr>
            <w:tcW w:w="1485" w:type="dxa"/>
            <w:shd w:val="clear" w:color="auto" w:fill="auto"/>
            <w:tcMar>
              <w:top w:w="100" w:type="dxa"/>
              <w:left w:w="100" w:type="dxa"/>
              <w:bottom w:w="100" w:type="dxa"/>
              <w:right w:w="100" w:type="dxa"/>
            </w:tcMar>
          </w:tcPr>
          <w:p w:rsidR="002C03F2" w:rsidRDefault="004324F7">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Mức độ hoàn thành</w:t>
            </w:r>
          </w:p>
        </w:tc>
      </w:tr>
      <w:tr w:rsidR="002C03F2">
        <w:tc>
          <w:tcPr>
            <w:tcW w:w="2580" w:type="dxa"/>
            <w:shd w:val="clear" w:color="auto" w:fill="auto"/>
            <w:tcMar>
              <w:top w:w="100" w:type="dxa"/>
              <w:left w:w="100" w:type="dxa"/>
              <w:bottom w:w="100" w:type="dxa"/>
              <w:right w:w="100" w:type="dxa"/>
            </w:tcMar>
          </w:tcPr>
          <w:p w:rsidR="002C03F2" w:rsidRDefault="004324F7">
            <w:pPr>
              <w:widowControl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Hoàng Minh Tài</w:t>
            </w:r>
          </w:p>
        </w:tc>
        <w:tc>
          <w:tcPr>
            <w:tcW w:w="4620" w:type="dxa"/>
            <w:shd w:val="clear" w:color="auto" w:fill="auto"/>
            <w:tcMar>
              <w:top w:w="100" w:type="dxa"/>
              <w:left w:w="100" w:type="dxa"/>
              <w:bottom w:w="100" w:type="dxa"/>
              <w:right w:w="100" w:type="dxa"/>
            </w:tcMar>
          </w:tcPr>
          <w:p w:rsidR="002C03F2" w:rsidRDefault="002C03F2">
            <w:pPr>
              <w:widowControl w:val="0"/>
              <w:spacing w:after="0" w:line="240" w:lineRule="auto"/>
              <w:jc w:val="both"/>
              <w:rPr>
                <w:rFonts w:ascii="Times New Roman" w:hAnsi="Times New Roman" w:cs="Times New Roman"/>
                <w:sz w:val="26"/>
                <w:szCs w:val="26"/>
              </w:rPr>
            </w:pPr>
          </w:p>
        </w:tc>
        <w:tc>
          <w:tcPr>
            <w:tcW w:w="1485" w:type="dxa"/>
            <w:shd w:val="clear" w:color="auto" w:fill="auto"/>
            <w:tcMar>
              <w:top w:w="100" w:type="dxa"/>
              <w:left w:w="100" w:type="dxa"/>
              <w:bottom w:w="100" w:type="dxa"/>
              <w:right w:w="100" w:type="dxa"/>
            </w:tcMar>
          </w:tcPr>
          <w:p w:rsidR="002C03F2" w:rsidRDefault="002C03F2">
            <w:pPr>
              <w:widowControl w:val="0"/>
              <w:spacing w:after="0" w:line="240" w:lineRule="auto"/>
              <w:jc w:val="center"/>
              <w:rPr>
                <w:rFonts w:ascii="Times New Roman" w:hAnsi="Times New Roman" w:cs="Times New Roman"/>
                <w:sz w:val="26"/>
                <w:szCs w:val="26"/>
              </w:rPr>
            </w:pPr>
          </w:p>
        </w:tc>
      </w:tr>
      <w:tr w:rsidR="002C03F2">
        <w:tc>
          <w:tcPr>
            <w:tcW w:w="2580" w:type="dxa"/>
            <w:shd w:val="clear" w:color="auto" w:fill="auto"/>
            <w:tcMar>
              <w:top w:w="100" w:type="dxa"/>
              <w:left w:w="100" w:type="dxa"/>
              <w:bottom w:w="100" w:type="dxa"/>
              <w:right w:w="100" w:type="dxa"/>
            </w:tcMar>
          </w:tcPr>
          <w:p w:rsidR="002C03F2" w:rsidRDefault="004324F7">
            <w:pPr>
              <w:widowControl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Nguyễn Hoàng Hiệp</w:t>
            </w:r>
          </w:p>
        </w:tc>
        <w:tc>
          <w:tcPr>
            <w:tcW w:w="4620" w:type="dxa"/>
            <w:shd w:val="clear" w:color="auto" w:fill="auto"/>
            <w:tcMar>
              <w:top w:w="100" w:type="dxa"/>
              <w:left w:w="100" w:type="dxa"/>
              <w:bottom w:w="100" w:type="dxa"/>
              <w:right w:w="100" w:type="dxa"/>
            </w:tcMar>
          </w:tcPr>
          <w:p w:rsidR="002C03F2" w:rsidRDefault="002C03F2">
            <w:pPr>
              <w:widowControl w:val="0"/>
              <w:spacing w:after="0" w:line="240" w:lineRule="auto"/>
              <w:jc w:val="both"/>
              <w:rPr>
                <w:rFonts w:ascii="Times New Roman" w:hAnsi="Times New Roman" w:cs="Times New Roman"/>
                <w:sz w:val="26"/>
                <w:szCs w:val="26"/>
              </w:rPr>
            </w:pPr>
          </w:p>
        </w:tc>
        <w:tc>
          <w:tcPr>
            <w:tcW w:w="1485" w:type="dxa"/>
            <w:shd w:val="clear" w:color="auto" w:fill="auto"/>
            <w:tcMar>
              <w:top w:w="100" w:type="dxa"/>
              <w:left w:w="100" w:type="dxa"/>
              <w:bottom w:w="100" w:type="dxa"/>
              <w:right w:w="100" w:type="dxa"/>
            </w:tcMar>
          </w:tcPr>
          <w:p w:rsidR="002C03F2" w:rsidRDefault="002C03F2">
            <w:pPr>
              <w:widowControl w:val="0"/>
              <w:spacing w:after="0" w:line="240" w:lineRule="auto"/>
              <w:jc w:val="center"/>
              <w:rPr>
                <w:rFonts w:ascii="Times New Roman" w:hAnsi="Times New Roman" w:cs="Times New Roman"/>
                <w:sz w:val="26"/>
                <w:szCs w:val="26"/>
              </w:rPr>
            </w:pPr>
          </w:p>
        </w:tc>
      </w:tr>
      <w:tr w:rsidR="002C03F2">
        <w:tc>
          <w:tcPr>
            <w:tcW w:w="2580" w:type="dxa"/>
            <w:shd w:val="clear" w:color="auto" w:fill="auto"/>
            <w:tcMar>
              <w:top w:w="100" w:type="dxa"/>
              <w:left w:w="100" w:type="dxa"/>
              <w:bottom w:w="100" w:type="dxa"/>
              <w:right w:w="100" w:type="dxa"/>
            </w:tcMar>
          </w:tcPr>
          <w:p w:rsidR="002C03F2" w:rsidRDefault="004324F7">
            <w:pPr>
              <w:widowControl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Cao Lâm Bảo Khanh</w:t>
            </w:r>
          </w:p>
        </w:tc>
        <w:tc>
          <w:tcPr>
            <w:tcW w:w="4620" w:type="dxa"/>
            <w:shd w:val="clear" w:color="auto" w:fill="auto"/>
            <w:tcMar>
              <w:top w:w="100" w:type="dxa"/>
              <w:left w:w="100" w:type="dxa"/>
              <w:bottom w:w="100" w:type="dxa"/>
              <w:right w:w="100" w:type="dxa"/>
            </w:tcMar>
          </w:tcPr>
          <w:p w:rsidR="002C03F2" w:rsidRDefault="002C03F2">
            <w:pPr>
              <w:widowControl w:val="0"/>
              <w:spacing w:after="0" w:line="240" w:lineRule="auto"/>
              <w:jc w:val="both"/>
              <w:rPr>
                <w:rFonts w:ascii="Times New Roman" w:hAnsi="Times New Roman" w:cs="Times New Roman"/>
                <w:sz w:val="26"/>
                <w:szCs w:val="26"/>
              </w:rPr>
            </w:pPr>
          </w:p>
        </w:tc>
        <w:tc>
          <w:tcPr>
            <w:tcW w:w="1485" w:type="dxa"/>
            <w:shd w:val="clear" w:color="auto" w:fill="auto"/>
            <w:tcMar>
              <w:top w:w="100" w:type="dxa"/>
              <w:left w:w="100" w:type="dxa"/>
              <w:bottom w:w="100" w:type="dxa"/>
              <w:right w:w="100" w:type="dxa"/>
            </w:tcMar>
          </w:tcPr>
          <w:p w:rsidR="002C03F2" w:rsidRDefault="002C03F2">
            <w:pPr>
              <w:widowControl w:val="0"/>
              <w:spacing w:after="0" w:line="240" w:lineRule="auto"/>
              <w:jc w:val="center"/>
              <w:rPr>
                <w:rFonts w:ascii="Times New Roman" w:hAnsi="Times New Roman" w:cs="Times New Roman"/>
                <w:sz w:val="26"/>
                <w:szCs w:val="26"/>
              </w:rPr>
            </w:pPr>
          </w:p>
        </w:tc>
      </w:tr>
      <w:tr w:rsidR="002C03F2">
        <w:tc>
          <w:tcPr>
            <w:tcW w:w="2580" w:type="dxa"/>
            <w:shd w:val="clear" w:color="auto" w:fill="auto"/>
            <w:tcMar>
              <w:top w:w="100" w:type="dxa"/>
              <w:left w:w="100" w:type="dxa"/>
              <w:bottom w:w="100" w:type="dxa"/>
              <w:right w:w="100" w:type="dxa"/>
            </w:tcMar>
          </w:tcPr>
          <w:p w:rsidR="002C03F2" w:rsidRDefault="004324F7">
            <w:pPr>
              <w:widowControl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Nguyễn Hữu Đại</w:t>
            </w:r>
          </w:p>
        </w:tc>
        <w:tc>
          <w:tcPr>
            <w:tcW w:w="4620" w:type="dxa"/>
            <w:shd w:val="clear" w:color="auto" w:fill="auto"/>
            <w:tcMar>
              <w:top w:w="100" w:type="dxa"/>
              <w:left w:w="100" w:type="dxa"/>
              <w:bottom w:w="100" w:type="dxa"/>
              <w:right w:w="100" w:type="dxa"/>
            </w:tcMar>
          </w:tcPr>
          <w:p w:rsidR="002C03F2" w:rsidRDefault="002C03F2">
            <w:pPr>
              <w:widowControl w:val="0"/>
              <w:spacing w:after="0" w:line="240" w:lineRule="auto"/>
              <w:jc w:val="both"/>
              <w:rPr>
                <w:rFonts w:ascii="Times New Roman" w:hAnsi="Times New Roman" w:cs="Times New Roman"/>
                <w:sz w:val="26"/>
                <w:szCs w:val="26"/>
              </w:rPr>
            </w:pPr>
          </w:p>
        </w:tc>
        <w:tc>
          <w:tcPr>
            <w:tcW w:w="1485" w:type="dxa"/>
            <w:shd w:val="clear" w:color="auto" w:fill="auto"/>
            <w:tcMar>
              <w:top w:w="100" w:type="dxa"/>
              <w:left w:w="100" w:type="dxa"/>
              <w:bottom w:w="100" w:type="dxa"/>
              <w:right w:w="100" w:type="dxa"/>
            </w:tcMar>
          </w:tcPr>
          <w:p w:rsidR="002C03F2" w:rsidRDefault="002C03F2">
            <w:pPr>
              <w:widowControl w:val="0"/>
              <w:spacing w:after="0" w:line="240" w:lineRule="auto"/>
              <w:jc w:val="center"/>
              <w:rPr>
                <w:rFonts w:ascii="Times New Roman" w:hAnsi="Times New Roman" w:cs="Times New Roman"/>
                <w:sz w:val="26"/>
                <w:szCs w:val="26"/>
              </w:rPr>
            </w:pPr>
          </w:p>
        </w:tc>
      </w:tr>
      <w:tr w:rsidR="002C03F2">
        <w:tc>
          <w:tcPr>
            <w:tcW w:w="2580" w:type="dxa"/>
            <w:shd w:val="clear" w:color="auto" w:fill="auto"/>
            <w:tcMar>
              <w:top w:w="100" w:type="dxa"/>
              <w:left w:w="100" w:type="dxa"/>
              <w:bottom w:w="100" w:type="dxa"/>
              <w:right w:w="100" w:type="dxa"/>
            </w:tcMar>
          </w:tcPr>
          <w:p w:rsidR="002C03F2" w:rsidRDefault="004324F7">
            <w:pPr>
              <w:widowControl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Nguyễn Thanh Dương</w:t>
            </w:r>
          </w:p>
        </w:tc>
        <w:tc>
          <w:tcPr>
            <w:tcW w:w="4620" w:type="dxa"/>
            <w:shd w:val="clear" w:color="auto" w:fill="auto"/>
            <w:tcMar>
              <w:top w:w="100" w:type="dxa"/>
              <w:left w:w="100" w:type="dxa"/>
              <w:bottom w:w="100" w:type="dxa"/>
              <w:right w:w="100" w:type="dxa"/>
            </w:tcMar>
          </w:tcPr>
          <w:p w:rsidR="002C03F2" w:rsidRDefault="002C03F2">
            <w:pPr>
              <w:widowControl w:val="0"/>
              <w:spacing w:after="0" w:line="240" w:lineRule="auto"/>
              <w:jc w:val="both"/>
              <w:rPr>
                <w:rFonts w:ascii="Times New Roman" w:hAnsi="Times New Roman" w:cs="Times New Roman"/>
                <w:sz w:val="26"/>
                <w:szCs w:val="26"/>
              </w:rPr>
            </w:pPr>
          </w:p>
        </w:tc>
        <w:tc>
          <w:tcPr>
            <w:tcW w:w="1485" w:type="dxa"/>
            <w:shd w:val="clear" w:color="auto" w:fill="auto"/>
            <w:tcMar>
              <w:top w:w="100" w:type="dxa"/>
              <w:left w:w="100" w:type="dxa"/>
              <w:bottom w:w="100" w:type="dxa"/>
              <w:right w:w="100" w:type="dxa"/>
            </w:tcMar>
          </w:tcPr>
          <w:p w:rsidR="002C03F2" w:rsidRDefault="002C03F2">
            <w:pPr>
              <w:widowControl w:val="0"/>
              <w:spacing w:after="0" w:line="240" w:lineRule="auto"/>
              <w:jc w:val="center"/>
              <w:rPr>
                <w:rFonts w:ascii="Times New Roman" w:hAnsi="Times New Roman" w:cs="Times New Roman"/>
                <w:sz w:val="26"/>
                <w:szCs w:val="26"/>
              </w:rPr>
            </w:pPr>
          </w:p>
        </w:tc>
      </w:tr>
    </w:tbl>
    <w:p w:rsidR="002C03F2" w:rsidRDefault="002C03F2">
      <w:pPr>
        <w:spacing w:after="0" w:line="312" w:lineRule="auto"/>
        <w:ind w:left="1506" w:hanging="797"/>
        <w:rPr>
          <w:rFonts w:ascii="Times New Roman" w:hAnsi="Times New Roman" w:cs="Times New Roman"/>
          <w:sz w:val="26"/>
          <w:szCs w:val="26"/>
        </w:rPr>
      </w:pPr>
    </w:p>
    <w:sectPr w:rsidR="002C03F2" w:rsidSect="005E004D">
      <w:footerReference w:type="default" r:id="rId39"/>
      <w:pgSz w:w="11907" w:h="16840"/>
      <w:pgMar w:top="1440" w:right="1145" w:bottom="806"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0F8D" w:rsidRDefault="00930F8D">
      <w:pPr>
        <w:spacing w:line="240" w:lineRule="auto"/>
      </w:pPr>
      <w:r>
        <w:separator/>
      </w:r>
    </w:p>
  </w:endnote>
  <w:endnote w:type="continuationSeparator" w:id="0">
    <w:p w:rsidR="00930F8D" w:rsidRDefault="00930F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77B" w:rsidRDefault="0053777B">
    <w:pPr>
      <w:tabs>
        <w:tab w:val="center" w:pos="4680"/>
        <w:tab w:val="right" w:pos="9360"/>
      </w:tabs>
      <w:spacing w:after="0" w:line="240" w:lineRule="auto"/>
      <w:jc w:val="right"/>
      <w:rPr>
        <w:rFonts w:ascii="Times New Roman" w:eastAsia="Times New Roman" w:hAnsi="Times New Roman" w:cs="Times New Roman"/>
        <w:color w:val="000000"/>
      </w:rPr>
    </w:pPr>
  </w:p>
  <w:p w:rsidR="0053777B" w:rsidRDefault="0053777B">
    <w:pPr>
      <w:tabs>
        <w:tab w:val="center" w:pos="4680"/>
        <w:tab w:val="right" w:pos="9360"/>
      </w:tabs>
      <w:spacing w:after="0" w:line="240" w:lineRule="auto"/>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77B" w:rsidRDefault="0053777B">
    <w:pPr>
      <w:pStyle w:val="Footer"/>
      <w:jc w:val="center"/>
      <w:rPr>
        <w:caps/>
        <w:noProof/>
        <w:color w:val="4F81BD" w:themeColor="accent1"/>
      </w:rPr>
    </w:pPr>
  </w:p>
  <w:p w:rsidR="0053777B" w:rsidRDefault="0053777B">
    <w:pPr>
      <w:tabs>
        <w:tab w:val="center" w:pos="4680"/>
        <w:tab w:val="right" w:pos="9360"/>
      </w:tabs>
      <w:spacing w:after="0" w:line="240" w:lineRule="auto"/>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33361"/>
      <w:docPartObj>
        <w:docPartGallery w:val="Page Numbers (Bottom of Page)"/>
        <w:docPartUnique/>
      </w:docPartObj>
    </w:sdtPr>
    <w:sdtEndPr>
      <w:rPr>
        <w:noProof/>
      </w:rPr>
    </w:sdtEndPr>
    <w:sdtContent>
      <w:p w:rsidR="0053777B" w:rsidRDefault="0053777B">
        <w:pPr>
          <w:pStyle w:val="Footer"/>
          <w:jc w:val="right"/>
        </w:pPr>
        <w:r>
          <w:fldChar w:fldCharType="begin"/>
        </w:r>
        <w:r>
          <w:instrText xml:space="preserve"> PAGE   \* MERGEFORMAT </w:instrText>
        </w:r>
        <w:r>
          <w:fldChar w:fldCharType="separate"/>
        </w:r>
        <w:r w:rsidR="007A26DD">
          <w:rPr>
            <w:noProof/>
          </w:rPr>
          <w:t>14</w:t>
        </w:r>
        <w:r>
          <w:rPr>
            <w:noProof/>
          </w:rPr>
          <w:fldChar w:fldCharType="end"/>
        </w:r>
      </w:p>
    </w:sdtContent>
  </w:sdt>
  <w:p w:rsidR="0053777B" w:rsidRDefault="0053777B">
    <w:pPr>
      <w:tabs>
        <w:tab w:val="center" w:pos="4680"/>
        <w:tab w:val="right" w:pos="9360"/>
      </w:tabs>
      <w:spacing w:after="0" w:line="240"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0F8D" w:rsidRDefault="00930F8D">
      <w:pPr>
        <w:spacing w:after="0"/>
      </w:pPr>
      <w:r>
        <w:separator/>
      </w:r>
    </w:p>
  </w:footnote>
  <w:footnote w:type="continuationSeparator" w:id="0">
    <w:p w:rsidR="00930F8D" w:rsidRDefault="00930F8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B5E306ED"/>
    <w:multiLevelType w:val="multilevel"/>
    <w:tmpl w:val="B5E306E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BF205925"/>
    <w:multiLevelType w:val="multilevel"/>
    <w:tmpl w:val="BF205925"/>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C8879AEF"/>
    <w:multiLevelType w:val="multilevel"/>
    <w:tmpl w:val="C8879AE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CF092B84"/>
    <w:multiLevelType w:val="multilevel"/>
    <w:tmpl w:val="CF092B84"/>
    <w:lvl w:ilvl="0">
      <w:start w:val="3"/>
      <w:numFmt w:val="bullet"/>
      <w:lvlText w:val="-"/>
      <w:lvlJc w:val="left"/>
      <w:pPr>
        <w:ind w:left="786" w:hanging="360"/>
      </w:pPr>
      <w:rPr>
        <w:rFonts w:ascii="Times New Roman" w:eastAsia="Times New Roman" w:hAnsi="Times New Roman" w:cs="Times New Roman"/>
      </w:rPr>
    </w:lvl>
    <w:lvl w:ilvl="1">
      <w:start w:val="3"/>
      <w:numFmt w:val="bullet"/>
      <w:lvlText w:val="-"/>
      <w:lvlJc w:val="left"/>
      <w:pPr>
        <w:ind w:left="1506" w:hanging="360"/>
      </w:pPr>
      <w:rPr>
        <w:rFonts w:ascii="Times New Roman" w:eastAsia="Times New Roman" w:hAnsi="Times New Roman" w:cs="Times New Roman"/>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5" w15:restartNumberingAfterBreak="0">
    <w:nsid w:val="F4B5D9F5"/>
    <w:multiLevelType w:val="multilevel"/>
    <w:tmpl w:val="F4B5D9F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248C179"/>
    <w:multiLevelType w:val="multilevel"/>
    <w:tmpl w:val="0248C17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3D62ECE"/>
    <w:multiLevelType w:val="multilevel"/>
    <w:tmpl w:val="03D62EC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5B654F3"/>
    <w:multiLevelType w:val="multilevel"/>
    <w:tmpl w:val="25B654F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A8F537B"/>
    <w:multiLevelType w:val="multilevel"/>
    <w:tmpl w:val="2A8F537B"/>
    <w:lvl w:ilvl="0">
      <w:start w:val="1"/>
      <w:numFmt w:val="decimal"/>
      <w:lvlText w:val="%1)"/>
      <w:lvlJc w:val="left"/>
      <w:pPr>
        <w:ind w:left="1080" w:hanging="360"/>
      </w:pPr>
    </w:lvl>
    <w:lvl w:ilvl="1">
      <w:start w:val="1"/>
      <w:numFmt w:val="lowerLetter"/>
      <w:lvlText w:val="%2."/>
      <w:lvlJc w:val="left"/>
      <w:pPr>
        <w:ind w:left="1417" w:hanging="360"/>
      </w:pPr>
      <w:rPr>
        <w:b w:val="0"/>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4D4DC07F"/>
    <w:multiLevelType w:val="multilevel"/>
    <w:tmpl w:val="4D4DC07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59ADCABA"/>
    <w:multiLevelType w:val="multilevel"/>
    <w:tmpl w:val="59ADCAB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5A241D34"/>
    <w:multiLevelType w:val="multilevel"/>
    <w:tmpl w:val="5A241D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2183CF9"/>
    <w:multiLevelType w:val="multilevel"/>
    <w:tmpl w:val="72183CF9"/>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6"/>
  </w:num>
  <w:num w:numId="2">
    <w:abstractNumId w:val="4"/>
  </w:num>
  <w:num w:numId="3">
    <w:abstractNumId w:val="12"/>
  </w:num>
  <w:num w:numId="4">
    <w:abstractNumId w:val="2"/>
  </w:num>
  <w:num w:numId="5">
    <w:abstractNumId w:val="1"/>
  </w:num>
  <w:num w:numId="6">
    <w:abstractNumId w:val="8"/>
  </w:num>
  <w:num w:numId="7">
    <w:abstractNumId w:val="9"/>
  </w:num>
  <w:num w:numId="8">
    <w:abstractNumId w:val="14"/>
  </w:num>
  <w:num w:numId="9">
    <w:abstractNumId w:val="7"/>
  </w:num>
  <w:num w:numId="10">
    <w:abstractNumId w:val="0"/>
  </w:num>
  <w:num w:numId="11">
    <w:abstractNumId w:val="10"/>
  </w:num>
  <w:num w:numId="12">
    <w:abstractNumId w:val="13"/>
  </w:num>
  <w:num w:numId="13">
    <w:abstractNumId w:val="3"/>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3F2"/>
    <w:rsid w:val="000015BA"/>
    <w:rsid w:val="00006FD1"/>
    <w:rsid w:val="00030098"/>
    <w:rsid w:val="00050EDD"/>
    <w:rsid w:val="00093299"/>
    <w:rsid w:val="000B0DD7"/>
    <w:rsid w:val="000B3EEA"/>
    <w:rsid w:val="000B4C7E"/>
    <w:rsid w:val="000B735D"/>
    <w:rsid w:val="000C64D0"/>
    <w:rsid w:val="000F0431"/>
    <w:rsid w:val="000F2D08"/>
    <w:rsid w:val="00100009"/>
    <w:rsid w:val="00117D91"/>
    <w:rsid w:val="001276E2"/>
    <w:rsid w:val="0012794E"/>
    <w:rsid w:val="00132AFB"/>
    <w:rsid w:val="001332FC"/>
    <w:rsid w:val="00166B3A"/>
    <w:rsid w:val="00193CF7"/>
    <w:rsid w:val="00196E5C"/>
    <w:rsid w:val="001B2B86"/>
    <w:rsid w:val="001B5C6E"/>
    <w:rsid w:val="001C492F"/>
    <w:rsid w:val="001D7A19"/>
    <w:rsid w:val="00206018"/>
    <w:rsid w:val="002472C1"/>
    <w:rsid w:val="00253BBF"/>
    <w:rsid w:val="00261B3D"/>
    <w:rsid w:val="002676FC"/>
    <w:rsid w:val="0029577C"/>
    <w:rsid w:val="00296A85"/>
    <w:rsid w:val="002C03F2"/>
    <w:rsid w:val="002C66E8"/>
    <w:rsid w:val="002F52C7"/>
    <w:rsid w:val="00303813"/>
    <w:rsid w:val="003233CA"/>
    <w:rsid w:val="003614B7"/>
    <w:rsid w:val="003726F6"/>
    <w:rsid w:val="00387725"/>
    <w:rsid w:val="003A5E01"/>
    <w:rsid w:val="003B6BBE"/>
    <w:rsid w:val="003C6F45"/>
    <w:rsid w:val="00402C32"/>
    <w:rsid w:val="00413BAC"/>
    <w:rsid w:val="004324F7"/>
    <w:rsid w:val="00433404"/>
    <w:rsid w:val="00495644"/>
    <w:rsid w:val="004A04C7"/>
    <w:rsid w:val="004B238D"/>
    <w:rsid w:val="004D7C4E"/>
    <w:rsid w:val="00523570"/>
    <w:rsid w:val="0053777B"/>
    <w:rsid w:val="00556E4D"/>
    <w:rsid w:val="00562AC1"/>
    <w:rsid w:val="0057246C"/>
    <w:rsid w:val="005A3620"/>
    <w:rsid w:val="005C36FC"/>
    <w:rsid w:val="005E004D"/>
    <w:rsid w:val="006141C7"/>
    <w:rsid w:val="00626EE0"/>
    <w:rsid w:val="0063283A"/>
    <w:rsid w:val="00646FD6"/>
    <w:rsid w:val="006653C7"/>
    <w:rsid w:val="006736D8"/>
    <w:rsid w:val="006C6569"/>
    <w:rsid w:val="006D44E9"/>
    <w:rsid w:val="007802E0"/>
    <w:rsid w:val="00791013"/>
    <w:rsid w:val="007A26DD"/>
    <w:rsid w:val="007C61B8"/>
    <w:rsid w:val="007E0E7D"/>
    <w:rsid w:val="0085139A"/>
    <w:rsid w:val="00864A82"/>
    <w:rsid w:val="00865D12"/>
    <w:rsid w:val="00876EA2"/>
    <w:rsid w:val="0088046D"/>
    <w:rsid w:val="00882109"/>
    <w:rsid w:val="008A1282"/>
    <w:rsid w:val="008A4FD5"/>
    <w:rsid w:val="008C03AE"/>
    <w:rsid w:val="009008D4"/>
    <w:rsid w:val="00930F8D"/>
    <w:rsid w:val="00980613"/>
    <w:rsid w:val="00983E55"/>
    <w:rsid w:val="00984CB2"/>
    <w:rsid w:val="00994485"/>
    <w:rsid w:val="009B35FF"/>
    <w:rsid w:val="009E2BAC"/>
    <w:rsid w:val="009E5876"/>
    <w:rsid w:val="009F0828"/>
    <w:rsid w:val="00A024DA"/>
    <w:rsid w:val="00A055FC"/>
    <w:rsid w:val="00A06FB1"/>
    <w:rsid w:val="00A46FB0"/>
    <w:rsid w:val="00A503F3"/>
    <w:rsid w:val="00A662EA"/>
    <w:rsid w:val="00A724A6"/>
    <w:rsid w:val="00A92C56"/>
    <w:rsid w:val="00AB628C"/>
    <w:rsid w:val="00AC47C8"/>
    <w:rsid w:val="00B5300F"/>
    <w:rsid w:val="00B65771"/>
    <w:rsid w:val="00BB361A"/>
    <w:rsid w:val="00BD55CC"/>
    <w:rsid w:val="00C04098"/>
    <w:rsid w:val="00C1369C"/>
    <w:rsid w:val="00C50FA2"/>
    <w:rsid w:val="00C552D5"/>
    <w:rsid w:val="00C75964"/>
    <w:rsid w:val="00C76C99"/>
    <w:rsid w:val="00C9161A"/>
    <w:rsid w:val="00CA42F8"/>
    <w:rsid w:val="00CC22D0"/>
    <w:rsid w:val="00CD6451"/>
    <w:rsid w:val="00D001DD"/>
    <w:rsid w:val="00D03938"/>
    <w:rsid w:val="00DC58B6"/>
    <w:rsid w:val="00DD7BC4"/>
    <w:rsid w:val="00DE2133"/>
    <w:rsid w:val="00DF41F1"/>
    <w:rsid w:val="00E22528"/>
    <w:rsid w:val="00E22BD7"/>
    <w:rsid w:val="00E25BD5"/>
    <w:rsid w:val="00E458C0"/>
    <w:rsid w:val="00E665DE"/>
    <w:rsid w:val="00E83A0B"/>
    <w:rsid w:val="00E92B20"/>
    <w:rsid w:val="00ED7086"/>
    <w:rsid w:val="00EE7AFC"/>
    <w:rsid w:val="00EF1278"/>
    <w:rsid w:val="00F40E3B"/>
    <w:rsid w:val="00F43972"/>
    <w:rsid w:val="00F65EDC"/>
    <w:rsid w:val="00F830E8"/>
    <w:rsid w:val="00F9154A"/>
    <w:rsid w:val="00FE145D"/>
    <w:rsid w:val="03473282"/>
    <w:rsid w:val="1199286D"/>
    <w:rsid w:val="14C804A6"/>
    <w:rsid w:val="163A09A1"/>
    <w:rsid w:val="21E57DAA"/>
    <w:rsid w:val="23B679E6"/>
    <w:rsid w:val="2CFC0098"/>
    <w:rsid w:val="39B27349"/>
    <w:rsid w:val="430A3F47"/>
    <w:rsid w:val="5E691C52"/>
    <w:rsid w:val="61910730"/>
    <w:rsid w:val="6F2A6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EC841E-E445-47A1-8E41-9B8332547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qFormat="1"/>
    <w:lsdException w:name="footer" w:uiPriority="99" w:qFormat="1"/>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4"/>
      <w:szCs w:val="24"/>
    </w:rPr>
  </w:style>
  <w:style w:type="paragraph" w:styleId="Heading1">
    <w:name w:val="heading 1"/>
    <w:basedOn w:val="Normal"/>
    <w:next w:val="Normal"/>
    <w:pPr>
      <w:keepNext/>
      <w:keepLines/>
      <w:spacing w:before="240" w:after="0"/>
      <w:outlineLvl w:val="0"/>
    </w:pPr>
    <w:rPr>
      <w:rFonts w:ascii="Calibri" w:eastAsia="Calibri" w:hAnsi="Calibri" w:cs="Calibri"/>
      <w:color w:val="2E75B5"/>
      <w:sz w:val="32"/>
      <w:szCs w:val="32"/>
    </w:rPr>
  </w:style>
  <w:style w:type="paragraph" w:styleId="Heading2">
    <w:name w:val="heading 2"/>
    <w:basedOn w:val="Normal"/>
    <w:next w:val="Normal"/>
    <w:qFormat/>
    <w:pPr>
      <w:keepNext/>
      <w:keepLines/>
      <w:spacing w:before="40" w:after="0"/>
      <w:outlineLvl w:val="1"/>
    </w:pPr>
    <w:rPr>
      <w:rFonts w:ascii="Calibri" w:eastAsia="Calibri" w:hAnsi="Calibri" w:cs="Calibri"/>
      <w:color w:val="2E75B5"/>
      <w:sz w:val="26"/>
      <w:szCs w:val="2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table" w:customStyle="1" w:styleId="Style11">
    <w:name w:val="_Style 11"/>
    <w:basedOn w:val="TableNormal1"/>
    <w:qFormat/>
    <w:tblPr>
      <w:tblCellMar>
        <w:left w:w="108" w:type="dxa"/>
        <w:right w:w="108" w:type="dxa"/>
      </w:tblCellMar>
    </w:tblPr>
  </w:style>
  <w:style w:type="table" w:customStyle="1" w:styleId="Style12">
    <w:name w:val="_Style 12"/>
    <w:basedOn w:val="TableNormal1"/>
    <w:qFormat/>
    <w:tblPr>
      <w:tblCellMar>
        <w:left w:w="108" w:type="dxa"/>
        <w:right w:w="108" w:type="dxa"/>
      </w:tblCellMar>
    </w:tblPr>
  </w:style>
  <w:style w:type="table" w:customStyle="1" w:styleId="Style13">
    <w:name w:val="_Style 13"/>
    <w:basedOn w:val="TableNormal1"/>
    <w:qFormat/>
    <w:tblPr>
      <w:tblCellMar>
        <w:left w:w="108" w:type="dxa"/>
        <w:right w:w="108" w:type="dxa"/>
      </w:tblCellMar>
    </w:tblPr>
  </w:style>
  <w:style w:type="table" w:customStyle="1" w:styleId="Style14">
    <w:name w:val="_Style 14"/>
    <w:basedOn w:val="TableNormal1"/>
    <w:qFormat/>
    <w:tblPr>
      <w:tblCellMar>
        <w:left w:w="108" w:type="dxa"/>
        <w:right w:w="108" w:type="dxa"/>
      </w:tblCellMar>
    </w:tblPr>
  </w:style>
  <w:style w:type="table" w:customStyle="1" w:styleId="Style15">
    <w:name w:val="_Style 15"/>
    <w:basedOn w:val="TableNormal1"/>
    <w:qFormat/>
    <w:tblPr>
      <w:tblCellMar>
        <w:left w:w="108" w:type="dxa"/>
        <w:right w:w="108" w:type="dxa"/>
      </w:tblCellMar>
    </w:tblPr>
  </w:style>
  <w:style w:type="table" w:customStyle="1" w:styleId="Style16">
    <w:name w:val="_Style 16"/>
    <w:basedOn w:val="TableNormal1"/>
    <w:qFormat/>
    <w:tblPr>
      <w:tblCellMar>
        <w:left w:w="108" w:type="dxa"/>
        <w:right w:w="108"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paragraph" w:customStyle="1" w:styleId="WPSOffice1">
    <w:name w:val="WPSOffice手动目录 1"/>
    <w:qFormat/>
  </w:style>
  <w:style w:type="character" w:customStyle="1" w:styleId="FooterChar">
    <w:name w:val="Footer Char"/>
    <w:basedOn w:val="DefaultParagraphFont"/>
    <w:link w:val="Footer"/>
    <w:uiPriority w:val="99"/>
    <w:rsid w:val="005E004D"/>
    <w:rPr>
      <w:sz w:val="18"/>
      <w:szCs w:val="18"/>
    </w:rPr>
  </w:style>
  <w:style w:type="paragraph" w:styleId="Caption">
    <w:name w:val="caption"/>
    <w:basedOn w:val="Normal"/>
    <w:next w:val="Normal"/>
    <w:unhideWhenUsed/>
    <w:qFormat/>
    <w:rsid w:val="00C552D5"/>
    <w:pPr>
      <w:spacing w:after="200" w:line="240" w:lineRule="auto"/>
    </w:pPr>
    <w:rPr>
      <w:i/>
      <w:iCs/>
      <w:color w:val="1F497D" w:themeColor="text2"/>
      <w:sz w:val="18"/>
      <w:szCs w:val="18"/>
    </w:rPr>
  </w:style>
  <w:style w:type="paragraph" w:styleId="TableofFigures">
    <w:name w:val="table of figures"/>
    <w:basedOn w:val="Normal"/>
    <w:next w:val="Normal"/>
    <w:uiPriority w:val="99"/>
    <w:rsid w:val="003726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docs.microsoft.com/vi-vn/aspne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2812B9-B157-4264-A2E6-87844D2D3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2857</Words>
  <Characters>16290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Admin</cp:lastModifiedBy>
  <cp:revision>33</cp:revision>
  <cp:lastPrinted>2022-03-13T15:27:00Z</cp:lastPrinted>
  <dcterms:created xsi:type="dcterms:W3CDTF">2021-12-24T08:30:00Z</dcterms:created>
  <dcterms:modified xsi:type="dcterms:W3CDTF">2022-03-13T15:28:00Z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2057-11.2.0.10382</vt:lpwstr>
  </property>
  <property fmtid="{D5CDD505-2E9C-101B-9397-08002B2CF9AE}" pid="3" name="ICV">
    <vt:lpwstr>DAD04BEEEC2145ED96EFB0ABBA96D0EB</vt:lpwstr>
  </property>
</Properties>
</file>